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6B90" w14:textId="3D368644" w:rsidR="00C50665" w:rsidRPr="00A47197" w:rsidRDefault="006D5A11">
      <w:pPr>
        <w:pStyle w:val="Heading1"/>
        <w:spacing w:line="503" w:lineRule="exact"/>
        <w:ind w:left="0" w:right="282"/>
        <w:rPr>
          <w:sz w:val="24"/>
          <w:szCs w:val="24"/>
        </w:rPr>
      </w:pPr>
      <w:r w:rsidRPr="00A47197">
        <w:rPr>
          <w:sz w:val="24"/>
          <w:szCs w:val="24"/>
        </w:rPr>
        <w:t>CN</w:t>
      </w:r>
      <w:r w:rsidRPr="00A47197">
        <w:rPr>
          <w:spacing w:val="-4"/>
          <w:sz w:val="24"/>
          <w:szCs w:val="24"/>
        </w:rPr>
        <w:t xml:space="preserve"> </w:t>
      </w:r>
      <w:r w:rsidRPr="00A47197">
        <w:rPr>
          <w:sz w:val="24"/>
          <w:szCs w:val="24"/>
        </w:rPr>
        <w:t>Lab</w:t>
      </w:r>
      <w:r w:rsidRPr="00A47197">
        <w:rPr>
          <w:spacing w:val="-10"/>
          <w:sz w:val="24"/>
          <w:szCs w:val="24"/>
        </w:rPr>
        <w:t xml:space="preserve"> </w:t>
      </w:r>
      <w:r w:rsidRPr="00A47197">
        <w:rPr>
          <w:sz w:val="24"/>
          <w:szCs w:val="24"/>
        </w:rPr>
        <w:t>Project</w:t>
      </w:r>
      <w:r w:rsidRPr="00A47197">
        <w:rPr>
          <w:spacing w:val="-2"/>
          <w:sz w:val="24"/>
          <w:szCs w:val="24"/>
        </w:rPr>
        <w:t xml:space="preserve"> Report</w:t>
      </w:r>
    </w:p>
    <w:p w14:paraId="7D6DB7E6" w14:textId="31144A74" w:rsidR="003D3D39" w:rsidRPr="00A47197" w:rsidRDefault="003D3D39" w:rsidP="003D3D39">
      <w:pPr>
        <w:spacing w:line="365" w:lineRule="exact"/>
        <w:ind w:left="-1" w:right="286"/>
        <w:jc w:val="center"/>
        <w:rPr>
          <w:spacing w:val="-5"/>
          <w:sz w:val="24"/>
          <w:szCs w:val="24"/>
        </w:rPr>
      </w:pPr>
      <w:r w:rsidRPr="00A47197">
        <w:rPr>
          <w:spacing w:val="-5"/>
          <w:sz w:val="24"/>
          <w:szCs w:val="24"/>
        </w:rPr>
        <w:t>O</w:t>
      </w:r>
      <w:r w:rsidR="007E0C7D" w:rsidRPr="00A47197">
        <w:rPr>
          <w:spacing w:val="-5"/>
          <w:sz w:val="24"/>
          <w:szCs w:val="24"/>
        </w:rPr>
        <w:t>n</w:t>
      </w:r>
    </w:p>
    <w:p w14:paraId="6324C091" w14:textId="50A78531" w:rsidR="00C50665" w:rsidRPr="00A47197" w:rsidRDefault="003D3D39">
      <w:pPr>
        <w:pStyle w:val="BodyText"/>
        <w:spacing w:before="82"/>
        <w:rPr>
          <w:b/>
          <w:bCs/>
          <w:color w:val="EE0000"/>
        </w:rPr>
      </w:pPr>
      <w:r w:rsidRPr="00A47197">
        <w:rPr>
          <w:color w:val="EE0000"/>
        </w:rPr>
        <w:t xml:space="preserve">        </w:t>
      </w:r>
      <w:r w:rsidR="00D55F05">
        <w:rPr>
          <w:color w:val="EE0000"/>
        </w:rPr>
        <w:t xml:space="preserve">                                  </w:t>
      </w:r>
      <w:r w:rsidRPr="00A47197">
        <w:rPr>
          <w:b/>
          <w:bCs/>
          <w:color w:val="EE0000"/>
        </w:rPr>
        <w:t>CARRIER SENSE MULTIPLE ACCES</w:t>
      </w:r>
      <w:r w:rsidR="00D55F05">
        <w:rPr>
          <w:b/>
          <w:bCs/>
          <w:color w:val="EE0000"/>
        </w:rPr>
        <w:t>S</w:t>
      </w:r>
    </w:p>
    <w:p w14:paraId="29832EBF" w14:textId="77777777" w:rsidR="003D3D39" w:rsidRPr="00A47197" w:rsidRDefault="003D3D39" w:rsidP="003D3D39">
      <w:pPr>
        <w:spacing w:before="1"/>
        <w:ind w:right="285"/>
        <w:rPr>
          <w:sz w:val="24"/>
          <w:szCs w:val="24"/>
        </w:rPr>
      </w:pPr>
    </w:p>
    <w:p w14:paraId="13FC6800" w14:textId="3EB6F818" w:rsidR="00C50665" w:rsidRPr="00A47197" w:rsidRDefault="003D3D39" w:rsidP="003D3D39">
      <w:pPr>
        <w:spacing w:before="1"/>
        <w:ind w:right="285"/>
        <w:rPr>
          <w:sz w:val="24"/>
          <w:szCs w:val="24"/>
        </w:rPr>
      </w:pPr>
      <w:r w:rsidRPr="00A47197">
        <w:rPr>
          <w:sz w:val="24"/>
          <w:szCs w:val="24"/>
        </w:rPr>
        <w:t xml:space="preserve">                     </w:t>
      </w:r>
      <w:r w:rsidR="00D55F05">
        <w:rPr>
          <w:sz w:val="24"/>
          <w:szCs w:val="24"/>
        </w:rPr>
        <w:t xml:space="preserve">                        </w:t>
      </w:r>
      <w:r w:rsidRPr="00A47197">
        <w:rPr>
          <w:sz w:val="24"/>
          <w:szCs w:val="24"/>
        </w:rPr>
        <w:t xml:space="preserve"> </w:t>
      </w:r>
      <w:r w:rsidR="007E0C7D" w:rsidRPr="00A47197">
        <w:rPr>
          <w:sz w:val="24"/>
          <w:szCs w:val="24"/>
        </w:rPr>
        <w:t>BACHELORS</w:t>
      </w:r>
      <w:r w:rsidR="007E0C7D" w:rsidRPr="00A47197">
        <w:rPr>
          <w:spacing w:val="-8"/>
          <w:sz w:val="24"/>
          <w:szCs w:val="24"/>
        </w:rPr>
        <w:t xml:space="preserve"> </w:t>
      </w:r>
      <w:r w:rsidR="007E0C7D" w:rsidRPr="00A47197">
        <w:rPr>
          <w:sz w:val="24"/>
          <w:szCs w:val="24"/>
        </w:rPr>
        <w:t>OF</w:t>
      </w:r>
      <w:r w:rsidR="007E0C7D" w:rsidRPr="00A47197">
        <w:rPr>
          <w:spacing w:val="-8"/>
          <w:sz w:val="24"/>
          <w:szCs w:val="24"/>
        </w:rPr>
        <w:t xml:space="preserve"> </w:t>
      </w:r>
      <w:r w:rsidR="007E0C7D" w:rsidRPr="00A47197">
        <w:rPr>
          <w:spacing w:val="-2"/>
          <w:sz w:val="24"/>
          <w:szCs w:val="24"/>
        </w:rPr>
        <w:t>TECHNOLOGY</w:t>
      </w:r>
    </w:p>
    <w:p w14:paraId="552E7C00" w14:textId="77777777" w:rsidR="00C50665" w:rsidRPr="00A47197" w:rsidRDefault="007E0C7D">
      <w:pPr>
        <w:spacing w:before="2" w:line="366" w:lineRule="exact"/>
        <w:ind w:left="-1" w:right="290"/>
        <w:jc w:val="center"/>
        <w:rPr>
          <w:sz w:val="24"/>
          <w:szCs w:val="24"/>
        </w:rPr>
      </w:pPr>
      <w:r w:rsidRPr="00A47197">
        <w:rPr>
          <w:spacing w:val="-5"/>
          <w:sz w:val="24"/>
          <w:szCs w:val="24"/>
        </w:rPr>
        <w:t>In</w:t>
      </w:r>
    </w:p>
    <w:p w14:paraId="7357E816" w14:textId="77777777" w:rsidR="00C50665" w:rsidRPr="00A47197" w:rsidRDefault="007E0C7D">
      <w:pPr>
        <w:spacing w:line="366" w:lineRule="exact"/>
        <w:ind w:right="281"/>
        <w:jc w:val="center"/>
        <w:rPr>
          <w:sz w:val="24"/>
          <w:szCs w:val="24"/>
        </w:rPr>
      </w:pPr>
      <w:r w:rsidRPr="00A47197">
        <w:rPr>
          <w:sz w:val="24"/>
          <w:szCs w:val="24"/>
        </w:rPr>
        <w:t>COMPUTER</w:t>
      </w:r>
      <w:r w:rsidRPr="00A47197">
        <w:rPr>
          <w:spacing w:val="-13"/>
          <w:sz w:val="24"/>
          <w:szCs w:val="24"/>
        </w:rPr>
        <w:t xml:space="preserve"> </w:t>
      </w:r>
      <w:r w:rsidRPr="00A47197">
        <w:rPr>
          <w:sz w:val="24"/>
          <w:szCs w:val="24"/>
        </w:rPr>
        <w:t>SCIENCE</w:t>
      </w:r>
      <w:r w:rsidRPr="00A47197">
        <w:rPr>
          <w:spacing w:val="-11"/>
          <w:sz w:val="24"/>
          <w:szCs w:val="24"/>
        </w:rPr>
        <w:t xml:space="preserve"> </w:t>
      </w:r>
      <w:r w:rsidRPr="00A47197">
        <w:rPr>
          <w:sz w:val="24"/>
          <w:szCs w:val="24"/>
        </w:rPr>
        <w:t>AND</w:t>
      </w:r>
      <w:r w:rsidRPr="00A47197">
        <w:rPr>
          <w:spacing w:val="-12"/>
          <w:sz w:val="24"/>
          <w:szCs w:val="24"/>
        </w:rPr>
        <w:t xml:space="preserve"> </w:t>
      </w:r>
      <w:r w:rsidRPr="00A47197">
        <w:rPr>
          <w:spacing w:val="-2"/>
          <w:sz w:val="24"/>
          <w:szCs w:val="24"/>
        </w:rPr>
        <w:t>ENGINEERING</w:t>
      </w:r>
    </w:p>
    <w:p w14:paraId="0E6F76E7" w14:textId="5296D149" w:rsidR="00C50665" w:rsidRPr="00A47197" w:rsidRDefault="007E0C7D">
      <w:pPr>
        <w:ind w:left="-1" w:right="281"/>
        <w:jc w:val="center"/>
        <w:rPr>
          <w:sz w:val="24"/>
          <w:szCs w:val="24"/>
        </w:rPr>
      </w:pPr>
      <w:r w:rsidRPr="00A47197">
        <w:rPr>
          <w:spacing w:val="-2"/>
          <w:sz w:val="24"/>
          <w:szCs w:val="24"/>
        </w:rPr>
        <w:t>(202</w:t>
      </w:r>
      <w:r w:rsidR="003B45D2" w:rsidRPr="00A47197">
        <w:rPr>
          <w:spacing w:val="-2"/>
          <w:sz w:val="24"/>
          <w:szCs w:val="24"/>
        </w:rPr>
        <w:t>5</w:t>
      </w:r>
      <w:r w:rsidRPr="00A47197">
        <w:rPr>
          <w:spacing w:val="-2"/>
          <w:sz w:val="24"/>
          <w:szCs w:val="24"/>
        </w:rPr>
        <w:t>-202</w:t>
      </w:r>
      <w:r w:rsidR="003B45D2" w:rsidRPr="00A47197">
        <w:rPr>
          <w:spacing w:val="-2"/>
          <w:sz w:val="24"/>
          <w:szCs w:val="24"/>
        </w:rPr>
        <w:t>6</w:t>
      </w:r>
      <w:r w:rsidRPr="00A47197">
        <w:rPr>
          <w:spacing w:val="-2"/>
          <w:sz w:val="24"/>
          <w:szCs w:val="24"/>
        </w:rPr>
        <w:t>)</w:t>
      </w:r>
    </w:p>
    <w:p w14:paraId="65312666" w14:textId="77777777" w:rsidR="00C50665" w:rsidRPr="00A47197" w:rsidRDefault="00C50665">
      <w:pPr>
        <w:pStyle w:val="BodyText"/>
        <w:spacing w:before="144"/>
      </w:pPr>
    </w:p>
    <w:p w14:paraId="3DC9B14C" w14:textId="2947FFB1" w:rsidR="00C50665" w:rsidRPr="00A47197" w:rsidRDefault="007E0C7D" w:rsidP="00C818E7">
      <w:pPr>
        <w:pStyle w:val="Heading2"/>
        <w:spacing w:before="1"/>
        <w:ind w:left="-1" w:right="281"/>
        <w:jc w:val="center"/>
        <w:rPr>
          <w:spacing w:val="-5"/>
          <w:sz w:val="24"/>
          <w:szCs w:val="24"/>
        </w:rPr>
      </w:pPr>
      <w:r w:rsidRPr="00A47197">
        <w:rPr>
          <w:sz w:val="24"/>
          <w:szCs w:val="24"/>
        </w:rPr>
        <w:t>Submitted</w:t>
      </w:r>
      <w:r w:rsidRPr="00A47197">
        <w:rPr>
          <w:spacing w:val="-13"/>
          <w:sz w:val="24"/>
          <w:szCs w:val="24"/>
        </w:rPr>
        <w:t xml:space="preserve"> </w:t>
      </w:r>
      <w:r w:rsidRPr="00A47197">
        <w:rPr>
          <w:spacing w:val="-5"/>
          <w:sz w:val="24"/>
          <w:szCs w:val="24"/>
        </w:rPr>
        <w:t>by</w:t>
      </w:r>
    </w:p>
    <w:p w14:paraId="204B0632" w14:textId="36A299FB" w:rsidR="00C818E7" w:rsidRPr="00A47197" w:rsidRDefault="00C818E7" w:rsidP="00C818E7">
      <w:pPr>
        <w:pStyle w:val="Heading2"/>
        <w:spacing w:before="1"/>
        <w:ind w:left="-1" w:right="281"/>
        <w:jc w:val="center"/>
        <w:rPr>
          <w:spacing w:val="-5"/>
          <w:sz w:val="24"/>
          <w:szCs w:val="24"/>
        </w:rPr>
      </w:pPr>
      <w:r w:rsidRPr="00A47197">
        <w:rPr>
          <w:spacing w:val="-5"/>
          <w:sz w:val="24"/>
          <w:szCs w:val="24"/>
        </w:rPr>
        <w:t>Batch no: D</w:t>
      </w:r>
      <w:r w:rsidR="004D3463" w:rsidRPr="00A47197">
        <w:rPr>
          <w:spacing w:val="-5"/>
          <w:sz w:val="24"/>
          <w:szCs w:val="24"/>
        </w:rPr>
        <w:t>1</w:t>
      </w:r>
      <w:r w:rsidRPr="00A47197">
        <w:rPr>
          <w:spacing w:val="-5"/>
          <w:sz w:val="24"/>
          <w:szCs w:val="24"/>
        </w:rPr>
        <w:t>3</w:t>
      </w:r>
    </w:p>
    <w:p w14:paraId="59F18C76" w14:textId="77777777" w:rsidR="00C818E7" w:rsidRPr="00A47197" w:rsidRDefault="00C818E7" w:rsidP="00C818E7">
      <w:pPr>
        <w:pStyle w:val="Heading2"/>
        <w:spacing w:before="1"/>
        <w:ind w:left="-1" w:right="281"/>
        <w:jc w:val="center"/>
        <w:rPr>
          <w:sz w:val="24"/>
          <w:szCs w:val="24"/>
        </w:rPr>
      </w:pPr>
    </w:p>
    <w:p w14:paraId="7DA3783D" w14:textId="2A82D460" w:rsidR="00C50665" w:rsidRPr="00A47197" w:rsidRDefault="00CC5F77" w:rsidP="005E4223">
      <w:pPr>
        <w:pStyle w:val="BodyText"/>
        <w:tabs>
          <w:tab w:val="left" w:pos="4806"/>
        </w:tabs>
        <w:spacing w:line="275" w:lineRule="exact"/>
        <w:ind w:right="81"/>
        <w:jc w:val="center"/>
      </w:pPr>
      <w:r w:rsidRPr="00A47197">
        <w:t xml:space="preserve"> </w:t>
      </w:r>
      <w:r w:rsidR="004D3463" w:rsidRPr="00A47197">
        <w:t>RADHIKA</w:t>
      </w:r>
      <w:r w:rsidR="006D5A11" w:rsidRPr="00A47197">
        <w:tab/>
      </w:r>
      <w:r w:rsidR="003B45D2" w:rsidRPr="00A47197">
        <w:t xml:space="preserve">                        </w:t>
      </w:r>
      <w:r w:rsidR="006D5A11" w:rsidRPr="00A47197">
        <w:rPr>
          <w:spacing w:val="-2"/>
        </w:rPr>
        <w:t>23311A05</w:t>
      </w:r>
      <w:r w:rsidR="004D3463" w:rsidRPr="00A47197">
        <w:rPr>
          <w:spacing w:val="-2"/>
        </w:rPr>
        <w:t>M6</w:t>
      </w:r>
    </w:p>
    <w:p w14:paraId="0348AEE1" w14:textId="53106F6F" w:rsidR="00C50665" w:rsidRPr="00A47197" w:rsidRDefault="005E4223" w:rsidP="005E4223">
      <w:pPr>
        <w:pStyle w:val="BodyText"/>
        <w:tabs>
          <w:tab w:val="left" w:pos="4864"/>
        </w:tabs>
        <w:spacing w:line="275" w:lineRule="exact"/>
        <w:ind w:right="163"/>
      </w:pPr>
      <w:r w:rsidRPr="00A47197">
        <w:t xml:space="preserve">            </w:t>
      </w:r>
      <w:r w:rsidR="00CC5F77" w:rsidRPr="00A47197">
        <w:t xml:space="preserve"> </w:t>
      </w:r>
      <w:r w:rsidR="004D3463" w:rsidRPr="00A47197">
        <w:t>SHAIK SANIA</w:t>
      </w:r>
      <w:r w:rsidR="007E0C7D" w:rsidRPr="00A47197">
        <w:tab/>
      </w:r>
      <w:r w:rsidRPr="00A47197">
        <w:t xml:space="preserve">                                  </w:t>
      </w:r>
      <w:r w:rsidR="00CC5F77" w:rsidRPr="00A47197">
        <w:t xml:space="preserve"> </w:t>
      </w:r>
      <w:r w:rsidR="007E0C7D" w:rsidRPr="00A47197">
        <w:rPr>
          <w:spacing w:val="-2"/>
        </w:rPr>
        <w:t>23311A05</w:t>
      </w:r>
      <w:r w:rsidR="004D3463" w:rsidRPr="00A47197">
        <w:rPr>
          <w:spacing w:val="-2"/>
        </w:rPr>
        <w:t>N</w:t>
      </w:r>
      <w:r w:rsidR="00A47197" w:rsidRPr="00A47197">
        <w:rPr>
          <w:spacing w:val="-2"/>
        </w:rPr>
        <w:t>3</w:t>
      </w:r>
    </w:p>
    <w:p w14:paraId="1669A4D0" w14:textId="58B4CF51" w:rsidR="00C50665" w:rsidRPr="00A47197" w:rsidRDefault="005E4223" w:rsidP="005E4223">
      <w:pPr>
        <w:pStyle w:val="BodyText"/>
        <w:tabs>
          <w:tab w:val="left" w:pos="4806"/>
        </w:tabs>
        <w:spacing w:before="2" w:line="275" w:lineRule="exact"/>
        <w:ind w:right="76"/>
        <w:jc w:val="center"/>
      </w:pPr>
      <w:r w:rsidRPr="00A47197">
        <w:t xml:space="preserve"> </w:t>
      </w:r>
      <w:r w:rsidR="004D3463" w:rsidRPr="00A47197">
        <w:t>MIZBA NAUS</w:t>
      </w:r>
      <w:r w:rsidR="00A47197" w:rsidRPr="00A47197">
        <w:t>H</w:t>
      </w:r>
      <w:r w:rsidR="006D5A11" w:rsidRPr="00A47197">
        <w:t>E</w:t>
      </w:r>
      <w:r w:rsidR="004D3463" w:rsidRPr="00A47197">
        <w:t>EN</w:t>
      </w:r>
      <w:r w:rsidR="006D5A11" w:rsidRPr="00A47197">
        <w:tab/>
      </w:r>
      <w:r w:rsidR="003B45D2" w:rsidRPr="00A47197">
        <w:t xml:space="preserve">                        </w:t>
      </w:r>
      <w:r w:rsidR="006D5A11" w:rsidRPr="00A47197">
        <w:rPr>
          <w:spacing w:val="-2"/>
        </w:rPr>
        <w:t>23311A05</w:t>
      </w:r>
      <w:r w:rsidR="004D3463" w:rsidRPr="00A47197">
        <w:rPr>
          <w:spacing w:val="-2"/>
        </w:rPr>
        <w:t>N</w:t>
      </w:r>
      <w:r w:rsidR="00A47197" w:rsidRPr="00A47197">
        <w:rPr>
          <w:spacing w:val="-2"/>
        </w:rPr>
        <w:t>9</w:t>
      </w:r>
    </w:p>
    <w:p w14:paraId="6DE48672" w14:textId="48A06619" w:rsidR="00C50665" w:rsidRPr="00A47197" w:rsidRDefault="00C50665" w:rsidP="005E4223">
      <w:pPr>
        <w:pStyle w:val="BodyText"/>
        <w:tabs>
          <w:tab w:val="left" w:pos="4864"/>
        </w:tabs>
        <w:spacing w:line="275" w:lineRule="exact"/>
        <w:ind w:right="167"/>
        <w:jc w:val="center"/>
      </w:pPr>
    </w:p>
    <w:p w14:paraId="7306ADCF" w14:textId="77777777" w:rsidR="00C50665" w:rsidRPr="00A47197" w:rsidRDefault="00C50665">
      <w:pPr>
        <w:pStyle w:val="BodyText"/>
        <w:spacing w:before="195"/>
      </w:pPr>
    </w:p>
    <w:p w14:paraId="20C6F6EF" w14:textId="77777777" w:rsidR="00C818E7" w:rsidRPr="00A47197" w:rsidRDefault="00C818E7">
      <w:pPr>
        <w:pStyle w:val="BodyText"/>
        <w:spacing w:before="195"/>
      </w:pPr>
    </w:p>
    <w:p w14:paraId="6246DBB4" w14:textId="77777777" w:rsidR="00C50665" w:rsidRPr="00A47197" w:rsidRDefault="007E0C7D">
      <w:pPr>
        <w:ind w:left="9" w:right="294"/>
        <w:jc w:val="center"/>
        <w:rPr>
          <w:b/>
          <w:i/>
          <w:sz w:val="24"/>
          <w:szCs w:val="24"/>
        </w:rPr>
      </w:pPr>
      <w:r w:rsidRPr="00A47197">
        <w:rPr>
          <w:b/>
          <w:i/>
          <w:sz w:val="24"/>
          <w:szCs w:val="24"/>
        </w:rPr>
        <w:t>Under</w:t>
      </w:r>
      <w:r w:rsidRPr="00A47197">
        <w:rPr>
          <w:b/>
          <w:i/>
          <w:spacing w:val="-12"/>
          <w:sz w:val="24"/>
          <w:szCs w:val="24"/>
        </w:rPr>
        <w:t xml:space="preserve"> </w:t>
      </w:r>
      <w:r w:rsidRPr="00A47197">
        <w:rPr>
          <w:b/>
          <w:i/>
          <w:sz w:val="24"/>
          <w:szCs w:val="24"/>
        </w:rPr>
        <w:t>the</w:t>
      </w:r>
      <w:r w:rsidRPr="00A47197">
        <w:rPr>
          <w:b/>
          <w:i/>
          <w:spacing w:val="-9"/>
          <w:sz w:val="24"/>
          <w:szCs w:val="24"/>
        </w:rPr>
        <w:t xml:space="preserve"> </w:t>
      </w:r>
      <w:r w:rsidRPr="00A47197">
        <w:rPr>
          <w:b/>
          <w:i/>
          <w:sz w:val="24"/>
          <w:szCs w:val="24"/>
        </w:rPr>
        <w:t>guidance</w:t>
      </w:r>
      <w:r w:rsidRPr="00A47197">
        <w:rPr>
          <w:b/>
          <w:i/>
          <w:spacing w:val="-8"/>
          <w:sz w:val="24"/>
          <w:szCs w:val="24"/>
        </w:rPr>
        <w:t xml:space="preserve"> </w:t>
      </w:r>
      <w:r w:rsidRPr="00A47197">
        <w:rPr>
          <w:b/>
          <w:i/>
          <w:spacing w:val="-5"/>
          <w:sz w:val="24"/>
          <w:szCs w:val="24"/>
        </w:rPr>
        <w:t>of</w:t>
      </w:r>
    </w:p>
    <w:p w14:paraId="53676BD2" w14:textId="77777777" w:rsidR="00C50665" w:rsidRPr="00A47197" w:rsidRDefault="00C50665">
      <w:pPr>
        <w:pStyle w:val="BodyText"/>
        <w:spacing w:before="89"/>
        <w:rPr>
          <w:b/>
          <w:i/>
        </w:rPr>
      </w:pPr>
    </w:p>
    <w:p w14:paraId="41A0328D" w14:textId="27308D44" w:rsidR="00C50665" w:rsidRPr="00A47197" w:rsidRDefault="007E0C7D">
      <w:pPr>
        <w:pStyle w:val="Heading2"/>
        <w:spacing w:line="364" w:lineRule="exact"/>
        <w:ind w:left="14" w:right="294"/>
        <w:jc w:val="center"/>
        <w:rPr>
          <w:sz w:val="24"/>
          <w:szCs w:val="24"/>
        </w:rPr>
      </w:pPr>
      <w:r w:rsidRPr="00A47197">
        <w:rPr>
          <w:sz w:val="24"/>
          <w:szCs w:val="24"/>
        </w:rPr>
        <w:t>DR.</w:t>
      </w:r>
      <w:r w:rsidR="006D5A11" w:rsidRPr="00A47197">
        <w:rPr>
          <w:sz w:val="24"/>
          <w:szCs w:val="24"/>
        </w:rPr>
        <w:t>ARUNA VARANASI</w:t>
      </w:r>
    </w:p>
    <w:p w14:paraId="39C02E34" w14:textId="7B98C04D" w:rsidR="00C50665" w:rsidRPr="00A47197" w:rsidRDefault="007E0C7D">
      <w:pPr>
        <w:spacing w:line="364" w:lineRule="exact"/>
        <w:ind w:left="15" w:right="294"/>
        <w:jc w:val="center"/>
        <w:rPr>
          <w:sz w:val="24"/>
          <w:szCs w:val="24"/>
        </w:rPr>
      </w:pPr>
      <w:r w:rsidRPr="00A47197">
        <w:rPr>
          <w:sz w:val="24"/>
          <w:szCs w:val="24"/>
        </w:rPr>
        <w:t>Professor</w:t>
      </w:r>
      <w:r w:rsidRPr="00A47197">
        <w:rPr>
          <w:spacing w:val="-8"/>
          <w:sz w:val="24"/>
          <w:szCs w:val="24"/>
        </w:rPr>
        <w:t xml:space="preserve"> </w:t>
      </w:r>
      <w:r w:rsidR="00C818E7" w:rsidRPr="00A47197">
        <w:rPr>
          <w:spacing w:val="-8"/>
          <w:sz w:val="24"/>
          <w:szCs w:val="24"/>
        </w:rPr>
        <w:t>CSE Dept</w:t>
      </w:r>
      <w:r w:rsidR="00517BDB" w:rsidRPr="00A47197">
        <w:rPr>
          <w:spacing w:val="-8"/>
          <w:sz w:val="24"/>
          <w:szCs w:val="24"/>
        </w:rPr>
        <w:t>.</w:t>
      </w:r>
      <w:r w:rsidR="00C818E7" w:rsidRPr="00A47197">
        <w:rPr>
          <w:spacing w:val="-8"/>
          <w:sz w:val="24"/>
          <w:szCs w:val="24"/>
        </w:rPr>
        <w:t xml:space="preserve"> </w:t>
      </w:r>
      <w:r w:rsidR="00517BDB" w:rsidRPr="00A47197">
        <w:rPr>
          <w:sz w:val="24"/>
          <w:szCs w:val="24"/>
        </w:rPr>
        <w:t>&amp;</w:t>
      </w:r>
      <w:r w:rsidRPr="00A47197">
        <w:rPr>
          <w:spacing w:val="-8"/>
          <w:sz w:val="24"/>
          <w:szCs w:val="24"/>
        </w:rPr>
        <w:t xml:space="preserve"> </w:t>
      </w:r>
      <w:r w:rsidR="006D5A11" w:rsidRPr="00A47197">
        <w:rPr>
          <w:sz w:val="24"/>
          <w:szCs w:val="24"/>
        </w:rPr>
        <w:t>Dean C</w:t>
      </w:r>
      <w:r w:rsidR="00D87874" w:rsidRPr="00A47197">
        <w:rPr>
          <w:sz w:val="24"/>
          <w:szCs w:val="24"/>
        </w:rPr>
        <w:t>omputers &amp; Training</w:t>
      </w:r>
    </w:p>
    <w:p w14:paraId="1CB958B6" w14:textId="77777777" w:rsidR="00C50665" w:rsidRPr="00A47197" w:rsidRDefault="007E0C7D">
      <w:pPr>
        <w:pStyle w:val="BodyText"/>
        <w:spacing w:before="121"/>
      </w:pPr>
      <w:r w:rsidRPr="00A47197">
        <w:rPr>
          <w:noProof/>
        </w:rPr>
        <w:drawing>
          <wp:anchor distT="0" distB="0" distL="0" distR="0" simplePos="0" relativeHeight="251658240" behindDoc="1" locked="0" layoutInCell="1" allowOverlap="1" wp14:anchorId="29A7A8AD" wp14:editId="1FFEC0FA">
            <wp:simplePos x="0" y="0"/>
            <wp:positionH relativeFrom="page">
              <wp:posOffset>2960370</wp:posOffset>
            </wp:positionH>
            <wp:positionV relativeFrom="paragraph">
              <wp:posOffset>238125</wp:posOffset>
            </wp:positionV>
            <wp:extent cx="1638300" cy="641350"/>
            <wp:effectExtent l="0" t="0" r="0" b="0"/>
            <wp:wrapTopAndBottom/>
            <wp:docPr id="2" name="Image 2" descr="IMG_256"/>
            <wp:cNvGraphicFramePr/>
            <a:graphic xmlns:a="http://schemas.openxmlformats.org/drawingml/2006/main">
              <a:graphicData uri="http://schemas.openxmlformats.org/drawingml/2006/picture">
                <pic:pic xmlns:pic="http://schemas.openxmlformats.org/drawingml/2006/picture">
                  <pic:nvPicPr>
                    <pic:cNvPr id="2" name="Image 2" descr="IMG_256"/>
                    <pic:cNvPicPr/>
                  </pic:nvPicPr>
                  <pic:blipFill>
                    <a:blip r:embed="rId9" cstate="print"/>
                    <a:stretch>
                      <a:fillRect/>
                    </a:stretch>
                  </pic:blipFill>
                  <pic:spPr>
                    <a:xfrm>
                      <a:off x="0" y="0"/>
                      <a:ext cx="1638254" cy="641223"/>
                    </a:xfrm>
                    <a:prstGeom prst="rect">
                      <a:avLst/>
                    </a:prstGeom>
                  </pic:spPr>
                </pic:pic>
              </a:graphicData>
            </a:graphic>
          </wp:anchor>
        </w:drawing>
      </w:r>
    </w:p>
    <w:p w14:paraId="0D8CED1A" w14:textId="77777777" w:rsidR="00C50665" w:rsidRPr="00A47197" w:rsidRDefault="007E0C7D">
      <w:pPr>
        <w:spacing w:before="316"/>
        <w:ind w:left="10" w:right="294"/>
        <w:jc w:val="center"/>
        <w:rPr>
          <w:sz w:val="24"/>
          <w:szCs w:val="24"/>
        </w:rPr>
      </w:pPr>
      <w:r w:rsidRPr="00A47197">
        <w:rPr>
          <w:sz w:val="24"/>
          <w:szCs w:val="24"/>
        </w:rPr>
        <w:t>Department</w:t>
      </w:r>
      <w:r w:rsidRPr="00A47197">
        <w:rPr>
          <w:spacing w:val="-7"/>
          <w:sz w:val="24"/>
          <w:szCs w:val="24"/>
        </w:rPr>
        <w:t xml:space="preserve"> </w:t>
      </w:r>
      <w:r w:rsidRPr="00A47197">
        <w:rPr>
          <w:sz w:val="24"/>
          <w:szCs w:val="24"/>
        </w:rPr>
        <w:t>of</w:t>
      </w:r>
      <w:r w:rsidRPr="00A47197">
        <w:rPr>
          <w:spacing w:val="-12"/>
          <w:sz w:val="24"/>
          <w:szCs w:val="24"/>
        </w:rPr>
        <w:t xml:space="preserve"> </w:t>
      </w:r>
      <w:r w:rsidRPr="00A47197">
        <w:rPr>
          <w:sz w:val="24"/>
          <w:szCs w:val="24"/>
        </w:rPr>
        <w:t>Computer</w:t>
      </w:r>
      <w:r w:rsidRPr="00A47197">
        <w:rPr>
          <w:spacing w:val="-7"/>
          <w:sz w:val="24"/>
          <w:szCs w:val="24"/>
        </w:rPr>
        <w:t xml:space="preserve"> </w:t>
      </w:r>
      <w:r w:rsidRPr="00A47197">
        <w:rPr>
          <w:sz w:val="24"/>
          <w:szCs w:val="24"/>
        </w:rPr>
        <w:t>Science</w:t>
      </w:r>
      <w:r w:rsidRPr="00A47197">
        <w:rPr>
          <w:spacing w:val="-5"/>
          <w:sz w:val="24"/>
          <w:szCs w:val="24"/>
        </w:rPr>
        <w:t xml:space="preserve"> </w:t>
      </w:r>
      <w:r w:rsidRPr="00A47197">
        <w:rPr>
          <w:sz w:val="24"/>
          <w:szCs w:val="24"/>
        </w:rPr>
        <w:t>&amp;</w:t>
      </w:r>
      <w:r w:rsidRPr="00A47197">
        <w:rPr>
          <w:spacing w:val="-7"/>
          <w:sz w:val="24"/>
          <w:szCs w:val="24"/>
        </w:rPr>
        <w:t xml:space="preserve"> </w:t>
      </w:r>
      <w:r w:rsidRPr="00A47197">
        <w:rPr>
          <w:spacing w:val="-2"/>
          <w:sz w:val="24"/>
          <w:szCs w:val="24"/>
        </w:rPr>
        <w:t>Engineering</w:t>
      </w:r>
    </w:p>
    <w:p w14:paraId="7270ADA6" w14:textId="77777777" w:rsidR="00C50665" w:rsidRPr="00A47197" w:rsidRDefault="00C50665">
      <w:pPr>
        <w:pStyle w:val="BodyText"/>
        <w:spacing w:before="96"/>
      </w:pPr>
    </w:p>
    <w:p w14:paraId="67C2A3C7" w14:textId="77777777" w:rsidR="00C50665" w:rsidRPr="00A47197" w:rsidRDefault="007E0C7D">
      <w:pPr>
        <w:pStyle w:val="Heading2"/>
        <w:ind w:left="68" w:right="349"/>
        <w:jc w:val="center"/>
        <w:rPr>
          <w:sz w:val="24"/>
          <w:szCs w:val="24"/>
        </w:rPr>
      </w:pPr>
      <w:r w:rsidRPr="00A47197">
        <w:rPr>
          <w:sz w:val="24"/>
          <w:szCs w:val="24"/>
        </w:rPr>
        <w:t>SREENIDHI</w:t>
      </w:r>
      <w:r w:rsidRPr="00A47197">
        <w:rPr>
          <w:spacing w:val="-8"/>
          <w:sz w:val="24"/>
          <w:szCs w:val="24"/>
        </w:rPr>
        <w:t xml:space="preserve"> </w:t>
      </w:r>
      <w:r w:rsidRPr="00A47197">
        <w:rPr>
          <w:sz w:val="24"/>
          <w:szCs w:val="24"/>
        </w:rPr>
        <w:t>INSTITUTE</w:t>
      </w:r>
      <w:r w:rsidRPr="00A47197">
        <w:rPr>
          <w:spacing w:val="-9"/>
          <w:sz w:val="24"/>
          <w:szCs w:val="24"/>
        </w:rPr>
        <w:t xml:space="preserve"> </w:t>
      </w:r>
      <w:r w:rsidRPr="00A47197">
        <w:rPr>
          <w:sz w:val="24"/>
          <w:szCs w:val="24"/>
        </w:rPr>
        <w:t>OF</w:t>
      </w:r>
      <w:r w:rsidRPr="00A47197">
        <w:rPr>
          <w:spacing w:val="-8"/>
          <w:sz w:val="24"/>
          <w:szCs w:val="24"/>
        </w:rPr>
        <w:t xml:space="preserve"> </w:t>
      </w:r>
      <w:r w:rsidRPr="00A47197">
        <w:rPr>
          <w:sz w:val="24"/>
          <w:szCs w:val="24"/>
        </w:rPr>
        <w:t>SCIENCE</w:t>
      </w:r>
      <w:r w:rsidRPr="00A47197">
        <w:rPr>
          <w:spacing w:val="-6"/>
          <w:sz w:val="24"/>
          <w:szCs w:val="24"/>
        </w:rPr>
        <w:t xml:space="preserve"> </w:t>
      </w:r>
      <w:r w:rsidRPr="00A47197">
        <w:rPr>
          <w:sz w:val="24"/>
          <w:szCs w:val="24"/>
        </w:rPr>
        <w:t xml:space="preserve">AND </w:t>
      </w:r>
      <w:r w:rsidRPr="00A47197">
        <w:rPr>
          <w:spacing w:val="-2"/>
          <w:sz w:val="24"/>
          <w:szCs w:val="24"/>
        </w:rPr>
        <w:t>TECHNOLOGY</w:t>
      </w:r>
    </w:p>
    <w:p w14:paraId="3111E77B" w14:textId="77777777" w:rsidR="00C50665" w:rsidRPr="00A47197" w:rsidRDefault="00C50665">
      <w:pPr>
        <w:pStyle w:val="BodyText"/>
        <w:spacing w:before="51"/>
        <w:rPr>
          <w:b/>
        </w:rPr>
      </w:pPr>
    </w:p>
    <w:p w14:paraId="16EA1986" w14:textId="77777777" w:rsidR="00C50665" w:rsidRPr="00A47197" w:rsidRDefault="007E0C7D">
      <w:pPr>
        <w:spacing w:line="251" w:lineRule="exact"/>
        <w:ind w:right="294"/>
        <w:jc w:val="center"/>
        <w:rPr>
          <w:b/>
          <w:sz w:val="24"/>
          <w:szCs w:val="24"/>
        </w:rPr>
      </w:pPr>
      <w:r w:rsidRPr="00A47197">
        <w:rPr>
          <w:b/>
          <w:sz w:val="24"/>
          <w:szCs w:val="24"/>
        </w:rPr>
        <w:t>(An</w:t>
      </w:r>
      <w:r w:rsidRPr="00A47197">
        <w:rPr>
          <w:b/>
          <w:spacing w:val="-11"/>
          <w:sz w:val="24"/>
          <w:szCs w:val="24"/>
        </w:rPr>
        <w:t xml:space="preserve"> </w:t>
      </w:r>
      <w:r w:rsidRPr="00A47197">
        <w:rPr>
          <w:b/>
          <w:sz w:val="24"/>
          <w:szCs w:val="24"/>
        </w:rPr>
        <w:t>Autonomous</w:t>
      </w:r>
      <w:r w:rsidRPr="00A47197">
        <w:rPr>
          <w:b/>
          <w:spacing w:val="-5"/>
          <w:sz w:val="24"/>
          <w:szCs w:val="24"/>
        </w:rPr>
        <w:t xml:space="preserve"> </w:t>
      </w:r>
      <w:r w:rsidRPr="00A47197">
        <w:rPr>
          <w:b/>
          <w:sz w:val="24"/>
          <w:szCs w:val="24"/>
        </w:rPr>
        <w:t>Institution</w:t>
      </w:r>
      <w:r w:rsidRPr="00A47197">
        <w:rPr>
          <w:b/>
          <w:spacing w:val="-7"/>
          <w:sz w:val="24"/>
          <w:szCs w:val="24"/>
        </w:rPr>
        <w:t xml:space="preserve"> </w:t>
      </w:r>
      <w:r w:rsidRPr="00A47197">
        <w:rPr>
          <w:b/>
          <w:sz w:val="24"/>
          <w:szCs w:val="24"/>
        </w:rPr>
        <w:t>approved</w:t>
      </w:r>
      <w:r w:rsidRPr="00A47197">
        <w:rPr>
          <w:b/>
          <w:spacing w:val="-8"/>
          <w:sz w:val="24"/>
          <w:szCs w:val="24"/>
        </w:rPr>
        <w:t xml:space="preserve"> </w:t>
      </w:r>
      <w:r w:rsidRPr="00A47197">
        <w:rPr>
          <w:b/>
          <w:sz w:val="24"/>
          <w:szCs w:val="24"/>
        </w:rPr>
        <w:t>by</w:t>
      </w:r>
      <w:r w:rsidRPr="00A47197">
        <w:rPr>
          <w:b/>
          <w:spacing w:val="-4"/>
          <w:sz w:val="24"/>
          <w:szCs w:val="24"/>
        </w:rPr>
        <w:t xml:space="preserve"> </w:t>
      </w:r>
      <w:r w:rsidRPr="00A47197">
        <w:rPr>
          <w:b/>
          <w:sz w:val="24"/>
          <w:szCs w:val="24"/>
        </w:rPr>
        <w:t>UGC,Accredited(NBA)</w:t>
      </w:r>
      <w:r w:rsidRPr="00A47197">
        <w:rPr>
          <w:b/>
          <w:spacing w:val="-7"/>
          <w:sz w:val="24"/>
          <w:szCs w:val="24"/>
        </w:rPr>
        <w:t xml:space="preserve"> </w:t>
      </w:r>
      <w:r w:rsidRPr="00A47197">
        <w:rPr>
          <w:b/>
          <w:sz w:val="24"/>
          <w:szCs w:val="24"/>
        </w:rPr>
        <w:t>of</w:t>
      </w:r>
      <w:r w:rsidRPr="00A47197">
        <w:rPr>
          <w:b/>
          <w:spacing w:val="-10"/>
          <w:sz w:val="24"/>
          <w:szCs w:val="24"/>
        </w:rPr>
        <w:t xml:space="preserve"> </w:t>
      </w:r>
      <w:r w:rsidRPr="00A47197">
        <w:rPr>
          <w:b/>
          <w:sz w:val="24"/>
          <w:szCs w:val="24"/>
        </w:rPr>
        <w:t>AICTE,New</w:t>
      </w:r>
      <w:r w:rsidRPr="00A47197">
        <w:rPr>
          <w:b/>
          <w:spacing w:val="-5"/>
          <w:sz w:val="24"/>
          <w:szCs w:val="24"/>
        </w:rPr>
        <w:t xml:space="preserve"> </w:t>
      </w:r>
      <w:r w:rsidRPr="00A47197">
        <w:rPr>
          <w:b/>
          <w:spacing w:val="-2"/>
          <w:sz w:val="24"/>
          <w:szCs w:val="24"/>
        </w:rPr>
        <w:t>Delhi)</w:t>
      </w:r>
    </w:p>
    <w:p w14:paraId="2DE1FA3B" w14:textId="77777777" w:rsidR="00C50665" w:rsidRPr="00A47197" w:rsidRDefault="007E0C7D">
      <w:pPr>
        <w:spacing w:line="250" w:lineRule="exact"/>
        <w:ind w:right="278"/>
        <w:jc w:val="center"/>
        <w:rPr>
          <w:sz w:val="24"/>
          <w:szCs w:val="24"/>
        </w:rPr>
      </w:pPr>
      <w:r w:rsidRPr="00A47197">
        <w:rPr>
          <w:spacing w:val="-2"/>
          <w:sz w:val="24"/>
          <w:szCs w:val="24"/>
        </w:rPr>
        <w:t>Yamnampet,Ghatkesar,Hyderabad,Telangana-India</w:t>
      </w:r>
      <w:r w:rsidRPr="00A47197">
        <w:rPr>
          <w:spacing w:val="59"/>
          <w:sz w:val="24"/>
          <w:szCs w:val="24"/>
        </w:rPr>
        <w:t xml:space="preserve"> </w:t>
      </w:r>
      <w:r w:rsidRPr="00A47197">
        <w:rPr>
          <w:spacing w:val="-2"/>
          <w:sz w:val="24"/>
          <w:szCs w:val="24"/>
        </w:rPr>
        <w:t>50130</w:t>
      </w:r>
    </w:p>
    <w:p w14:paraId="51496706" w14:textId="77777777" w:rsidR="00C50665" w:rsidRPr="00A47197" w:rsidRDefault="007E0C7D">
      <w:pPr>
        <w:spacing w:line="251" w:lineRule="exact"/>
        <w:ind w:left="-1" w:right="282"/>
        <w:jc w:val="center"/>
        <w:rPr>
          <w:sz w:val="24"/>
          <w:szCs w:val="24"/>
        </w:rPr>
      </w:pPr>
      <w:r w:rsidRPr="00A47197">
        <w:rPr>
          <w:spacing w:val="-2"/>
          <w:sz w:val="24"/>
          <w:szCs w:val="24"/>
        </w:rPr>
        <w:t>2023-</w:t>
      </w:r>
      <w:r w:rsidRPr="00A47197">
        <w:rPr>
          <w:spacing w:val="-4"/>
          <w:sz w:val="24"/>
          <w:szCs w:val="24"/>
        </w:rPr>
        <w:t>2027</w:t>
      </w:r>
    </w:p>
    <w:p w14:paraId="080236DC" w14:textId="77777777" w:rsidR="00C50665" w:rsidRPr="00A47197" w:rsidRDefault="00C50665">
      <w:pPr>
        <w:spacing w:line="251" w:lineRule="exact"/>
        <w:jc w:val="center"/>
        <w:rPr>
          <w:sz w:val="24"/>
          <w:szCs w:val="24"/>
        </w:rPr>
        <w:sectPr w:rsidR="00C50665" w:rsidRPr="00A47197">
          <w:footerReference w:type="default" r:id="rId10"/>
          <w:type w:val="continuous"/>
          <w:pgSz w:w="11910" w:h="16840"/>
          <w:pgMar w:top="1360" w:right="1275" w:bottom="880" w:left="1559" w:header="0" w:footer="695" w:gutter="0"/>
          <w:pgNumType w:start="1"/>
          <w:cols w:space="720"/>
        </w:sectPr>
      </w:pPr>
    </w:p>
    <w:p w14:paraId="57FF5C0E" w14:textId="77777777" w:rsidR="00C50665" w:rsidRPr="00A47197" w:rsidRDefault="007E0C7D">
      <w:pPr>
        <w:pStyle w:val="Heading1"/>
        <w:rPr>
          <w:sz w:val="24"/>
          <w:szCs w:val="24"/>
        </w:rPr>
      </w:pPr>
      <w:r w:rsidRPr="00A47197">
        <w:rPr>
          <w:spacing w:val="-2"/>
          <w:sz w:val="24"/>
          <w:szCs w:val="24"/>
        </w:rPr>
        <w:lastRenderedPageBreak/>
        <w:t>CERTIFICATE</w:t>
      </w:r>
    </w:p>
    <w:p w14:paraId="7A7B5F85" w14:textId="77777777" w:rsidR="00C50665" w:rsidRPr="00A47197" w:rsidRDefault="00C50665">
      <w:pPr>
        <w:pStyle w:val="BodyText"/>
        <w:spacing w:before="178"/>
        <w:rPr>
          <w:b/>
        </w:rPr>
      </w:pPr>
    </w:p>
    <w:p w14:paraId="6A0C7ABC" w14:textId="2B824878" w:rsidR="00C50665" w:rsidRPr="00A47197" w:rsidRDefault="007E0C7D">
      <w:pPr>
        <w:pStyle w:val="BodyText"/>
        <w:spacing w:before="1" w:line="360" w:lineRule="auto"/>
        <w:ind w:left="241" w:right="522"/>
        <w:jc w:val="both"/>
      </w:pPr>
      <w:r w:rsidRPr="00A47197">
        <w:t>This</w:t>
      </w:r>
      <w:r w:rsidR="00770BF0" w:rsidRPr="00A47197">
        <w:t xml:space="preserve"> </w:t>
      </w:r>
      <w:r w:rsidRPr="00A47197">
        <w:t xml:space="preserve">is to certify that this </w:t>
      </w:r>
      <w:r w:rsidR="003B45D2" w:rsidRPr="00A47197">
        <w:t>CN</w:t>
      </w:r>
      <w:r w:rsidRPr="00A47197">
        <w:t xml:space="preserve"> Project report on “</w:t>
      </w:r>
      <w:r w:rsidR="004D3463" w:rsidRPr="00A47197">
        <w:rPr>
          <w:b/>
          <w:color w:val="0D0D0D" w:themeColor="text1" w:themeTint="F2"/>
        </w:rPr>
        <w:t>CSMA/CD</w:t>
      </w:r>
      <w:r w:rsidRPr="00A47197">
        <w:rPr>
          <w:b/>
        </w:rPr>
        <w:t xml:space="preserve">” </w:t>
      </w:r>
      <w:r w:rsidRPr="00A47197">
        <w:t xml:space="preserve">submitted by </w:t>
      </w:r>
      <w:r w:rsidR="00770BF0" w:rsidRPr="00A47197">
        <w:t xml:space="preserve">      RADHIKA(23311A05M6),SHAIKSANIA(23311A05N3),MIZBANAUS</w:t>
      </w:r>
      <w:r w:rsidR="00A47197" w:rsidRPr="00A47197">
        <w:t>H</w:t>
      </w:r>
      <w:r w:rsidR="00770BF0" w:rsidRPr="00A47197">
        <w:t>EEN(23311A05N9</w:t>
      </w:r>
      <w:r w:rsidRPr="00A47197">
        <w:t>), in</w:t>
      </w:r>
      <w:r w:rsidRPr="00A47197">
        <w:rPr>
          <w:spacing w:val="-6"/>
        </w:rPr>
        <w:t xml:space="preserve"> </w:t>
      </w:r>
      <w:r w:rsidRPr="00A47197">
        <w:t>the year 2025 in</w:t>
      </w:r>
      <w:r w:rsidRPr="00A47197">
        <w:rPr>
          <w:spacing w:val="-6"/>
        </w:rPr>
        <w:t xml:space="preserve"> </w:t>
      </w:r>
      <w:r w:rsidRPr="00A47197">
        <w:t>partial</w:t>
      </w:r>
      <w:r w:rsidRPr="00A47197">
        <w:rPr>
          <w:spacing w:val="-1"/>
        </w:rPr>
        <w:t xml:space="preserve"> </w:t>
      </w:r>
      <w:r w:rsidRPr="00A47197">
        <w:t>fulfillment of</w:t>
      </w:r>
      <w:r w:rsidRPr="00A47197">
        <w:rPr>
          <w:spacing w:val="-9"/>
        </w:rPr>
        <w:t xml:space="preserve"> </w:t>
      </w:r>
      <w:r w:rsidRPr="00A47197">
        <w:t>the</w:t>
      </w:r>
      <w:r w:rsidRPr="00A47197">
        <w:rPr>
          <w:spacing w:val="-2"/>
        </w:rPr>
        <w:t xml:space="preserve"> </w:t>
      </w:r>
      <w:r w:rsidRPr="00A47197">
        <w:t>academic</w:t>
      </w:r>
      <w:r w:rsidRPr="00A47197">
        <w:rPr>
          <w:spacing w:val="-2"/>
        </w:rPr>
        <w:t xml:space="preserve"> </w:t>
      </w:r>
      <w:r w:rsidRPr="00A47197">
        <w:t>requirements</w:t>
      </w:r>
      <w:r w:rsidRPr="00A47197">
        <w:rPr>
          <w:spacing w:val="-3"/>
        </w:rPr>
        <w:t xml:space="preserve"> </w:t>
      </w:r>
      <w:r w:rsidRPr="00A47197">
        <w:t>of Jawaharlal</w:t>
      </w:r>
      <w:r w:rsidRPr="00A47197">
        <w:rPr>
          <w:spacing w:val="-4"/>
        </w:rPr>
        <w:t xml:space="preserve"> </w:t>
      </w:r>
      <w:r w:rsidRPr="00A47197">
        <w:t>Nehru Technological</w:t>
      </w:r>
      <w:r w:rsidRPr="00A47197">
        <w:rPr>
          <w:spacing w:val="-4"/>
        </w:rPr>
        <w:t xml:space="preserve"> </w:t>
      </w:r>
      <w:r w:rsidRPr="00A47197">
        <w:t>University for the award of</w:t>
      </w:r>
      <w:r w:rsidRPr="00A47197">
        <w:rPr>
          <w:spacing w:val="-7"/>
        </w:rPr>
        <w:t xml:space="preserve"> </w:t>
      </w:r>
      <w:r w:rsidRPr="00A47197">
        <w:t>the degree of</w:t>
      </w:r>
      <w:r w:rsidRPr="00A47197">
        <w:rPr>
          <w:spacing w:val="-7"/>
        </w:rPr>
        <w:t xml:space="preserve"> </w:t>
      </w:r>
      <w:r w:rsidRPr="00A47197">
        <w:t xml:space="preserve">Bachelor of Technology in Computer Science and Engineering, is a bonafide word that has been carried out by them as part of their </w:t>
      </w:r>
      <w:r w:rsidR="003A3E18" w:rsidRPr="00A47197">
        <w:t>CN</w:t>
      </w:r>
      <w:r w:rsidRPr="00A47197">
        <w:t xml:space="preserve"> Project during </w:t>
      </w:r>
      <w:r w:rsidR="003A3E18" w:rsidRPr="00A47197">
        <w:t>Third</w:t>
      </w:r>
      <w:r w:rsidRPr="00A47197">
        <w:t xml:space="preserve"> Year </w:t>
      </w:r>
      <w:r w:rsidR="003A3E18" w:rsidRPr="00A47197">
        <w:t>First</w:t>
      </w:r>
      <w:r w:rsidRPr="00A47197">
        <w:t xml:space="preserve"> Semester under our guidance. This report has not been submitted by any other</w:t>
      </w:r>
      <w:r w:rsidRPr="00A47197">
        <w:rPr>
          <w:spacing w:val="40"/>
        </w:rPr>
        <w:t xml:space="preserve"> </w:t>
      </w:r>
      <w:r w:rsidRPr="00A47197">
        <w:t>institute or university for the award of any degree.</w:t>
      </w:r>
    </w:p>
    <w:p w14:paraId="7BCD5D3A" w14:textId="77777777" w:rsidR="00C50665" w:rsidRPr="00A47197" w:rsidRDefault="00C50665">
      <w:pPr>
        <w:pStyle w:val="BodyText"/>
      </w:pPr>
    </w:p>
    <w:p w14:paraId="107E7F99" w14:textId="77777777" w:rsidR="00C50665" w:rsidRPr="00A47197" w:rsidRDefault="00C50665">
      <w:pPr>
        <w:pStyle w:val="BodyText"/>
      </w:pPr>
    </w:p>
    <w:p w14:paraId="5FF1B811" w14:textId="77777777" w:rsidR="00C50665" w:rsidRPr="00A47197" w:rsidRDefault="00C50665">
      <w:pPr>
        <w:pStyle w:val="BodyText"/>
      </w:pPr>
    </w:p>
    <w:p w14:paraId="572F59D0" w14:textId="77777777" w:rsidR="00C50665" w:rsidRPr="00A47197" w:rsidRDefault="00C50665">
      <w:pPr>
        <w:pStyle w:val="BodyText"/>
      </w:pPr>
    </w:p>
    <w:p w14:paraId="4E956125" w14:textId="77777777" w:rsidR="00C50665" w:rsidRPr="00A47197" w:rsidRDefault="00C50665">
      <w:pPr>
        <w:pStyle w:val="BodyText"/>
      </w:pPr>
    </w:p>
    <w:p w14:paraId="53BCA773" w14:textId="77777777" w:rsidR="00C50665" w:rsidRPr="00A47197" w:rsidRDefault="00C50665">
      <w:pPr>
        <w:pStyle w:val="BodyText"/>
      </w:pPr>
    </w:p>
    <w:p w14:paraId="0770CCE9" w14:textId="77777777" w:rsidR="00C50665" w:rsidRPr="00A47197" w:rsidRDefault="00C50665">
      <w:pPr>
        <w:pStyle w:val="BodyText"/>
        <w:spacing w:before="145"/>
      </w:pPr>
    </w:p>
    <w:p w14:paraId="0D71A9DD" w14:textId="77777777" w:rsidR="00C50665" w:rsidRPr="00A47197" w:rsidRDefault="007E0C7D">
      <w:pPr>
        <w:pStyle w:val="Heading5"/>
        <w:tabs>
          <w:tab w:val="left" w:pos="6248"/>
        </w:tabs>
        <w:ind w:left="241" w:firstLine="0"/>
      </w:pPr>
      <w:r w:rsidRPr="00A47197">
        <w:t>Faculty</w:t>
      </w:r>
      <w:r w:rsidRPr="00A47197">
        <w:rPr>
          <w:spacing w:val="-6"/>
        </w:rPr>
        <w:t xml:space="preserve"> </w:t>
      </w:r>
      <w:r w:rsidRPr="00A47197">
        <w:rPr>
          <w:spacing w:val="-2"/>
        </w:rPr>
        <w:t>Coordinator</w:t>
      </w:r>
      <w:r w:rsidRPr="00A47197">
        <w:tab/>
        <w:t>Head</w:t>
      </w:r>
      <w:r w:rsidRPr="00A47197">
        <w:rPr>
          <w:spacing w:val="-5"/>
        </w:rPr>
        <w:t xml:space="preserve"> </w:t>
      </w:r>
      <w:r w:rsidRPr="00A47197">
        <w:t>of</w:t>
      </w:r>
      <w:r w:rsidRPr="00A47197">
        <w:rPr>
          <w:spacing w:val="-1"/>
        </w:rPr>
        <w:t xml:space="preserve"> </w:t>
      </w:r>
      <w:r w:rsidRPr="00A47197">
        <w:rPr>
          <w:spacing w:val="-2"/>
        </w:rPr>
        <w:t>Department</w:t>
      </w:r>
    </w:p>
    <w:p w14:paraId="5C8E44FF" w14:textId="38E64BEE" w:rsidR="00C50665" w:rsidRPr="00A47197" w:rsidRDefault="007E0C7D">
      <w:pPr>
        <w:pStyle w:val="BodyText"/>
        <w:tabs>
          <w:tab w:val="left" w:pos="6202"/>
        </w:tabs>
        <w:spacing w:before="132" w:line="275" w:lineRule="exact"/>
        <w:ind w:left="241"/>
      </w:pPr>
      <w:r w:rsidRPr="00A47197">
        <w:t>Dr.</w:t>
      </w:r>
      <w:r w:rsidR="00A85607" w:rsidRPr="00A47197">
        <w:t xml:space="preserve"> </w:t>
      </w:r>
      <w:r w:rsidR="003A3E18" w:rsidRPr="00A47197">
        <w:t>Aruna Varanasi</w:t>
      </w:r>
      <w:r w:rsidRPr="00A47197">
        <w:tab/>
      </w:r>
      <w:r w:rsidRPr="00A47197">
        <w:rPr>
          <w:spacing w:val="-2"/>
        </w:rPr>
        <w:t>Dr.</w:t>
      </w:r>
      <w:r w:rsidR="00A85607" w:rsidRPr="00A47197">
        <w:rPr>
          <w:spacing w:val="-2"/>
        </w:rPr>
        <w:t xml:space="preserve"> </w:t>
      </w:r>
      <w:r w:rsidRPr="00A47197">
        <w:rPr>
          <w:spacing w:val="-2"/>
        </w:rPr>
        <w:t>K.</w:t>
      </w:r>
      <w:r w:rsidR="00A85607" w:rsidRPr="00A47197">
        <w:rPr>
          <w:spacing w:val="-2"/>
        </w:rPr>
        <w:t xml:space="preserve"> </w:t>
      </w:r>
      <w:r w:rsidRPr="00A47197">
        <w:rPr>
          <w:spacing w:val="-2"/>
        </w:rPr>
        <w:t>Shirisha</w:t>
      </w:r>
    </w:p>
    <w:p w14:paraId="58F9CFF0" w14:textId="419DCBEC" w:rsidR="00C50665" w:rsidRPr="00A47197" w:rsidRDefault="007E0C7D">
      <w:pPr>
        <w:pStyle w:val="BodyText"/>
        <w:tabs>
          <w:tab w:val="left" w:pos="6200"/>
        </w:tabs>
        <w:spacing w:line="275" w:lineRule="exact"/>
        <w:ind w:left="241"/>
      </w:pPr>
      <w:r w:rsidRPr="00A47197">
        <w:t>Professo</w:t>
      </w:r>
      <w:r w:rsidR="004F3C56" w:rsidRPr="00A47197">
        <w:t>r</w:t>
      </w:r>
      <w:r w:rsidR="00517BDB" w:rsidRPr="00A47197">
        <w:rPr>
          <w:spacing w:val="-2"/>
        </w:rPr>
        <w:t>,</w:t>
      </w:r>
      <w:r w:rsidRPr="00A47197">
        <w:rPr>
          <w:spacing w:val="-7"/>
        </w:rPr>
        <w:t xml:space="preserve"> </w:t>
      </w:r>
      <w:r w:rsidR="003A3E18" w:rsidRPr="00A47197">
        <w:t>Dean C</w:t>
      </w:r>
      <w:r w:rsidR="00517BDB" w:rsidRPr="00A47197">
        <w:t>omputers &amp;Training,</w:t>
      </w:r>
      <w:r w:rsidRPr="00A47197">
        <w:tab/>
        <w:t>Professor</w:t>
      </w:r>
      <w:r w:rsidRPr="00A47197">
        <w:rPr>
          <w:spacing w:val="-5"/>
        </w:rPr>
        <w:t xml:space="preserve"> </w:t>
      </w:r>
      <w:r w:rsidRPr="00A47197">
        <w:t>&amp;</w:t>
      </w:r>
      <w:r w:rsidRPr="00A47197">
        <w:rPr>
          <w:spacing w:val="-8"/>
        </w:rPr>
        <w:t xml:space="preserve"> </w:t>
      </w:r>
      <w:r w:rsidRPr="00A47197">
        <w:rPr>
          <w:spacing w:val="-5"/>
        </w:rPr>
        <w:t>HOD</w:t>
      </w:r>
    </w:p>
    <w:p w14:paraId="02AB1A36" w14:textId="77777777" w:rsidR="00C50665" w:rsidRPr="00A47197" w:rsidRDefault="007E0C7D">
      <w:pPr>
        <w:pStyle w:val="BodyText"/>
        <w:tabs>
          <w:tab w:val="left" w:pos="6206"/>
        </w:tabs>
        <w:spacing w:before="2"/>
        <w:ind w:left="241"/>
      </w:pPr>
      <w:r w:rsidRPr="00A47197">
        <w:t>Department</w:t>
      </w:r>
      <w:r w:rsidRPr="00A47197">
        <w:rPr>
          <w:spacing w:val="-1"/>
        </w:rPr>
        <w:t xml:space="preserve"> </w:t>
      </w:r>
      <w:r w:rsidRPr="00A47197">
        <w:t>of</w:t>
      </w:r>
      <w:r w:rsidRPr="00A47197">
        <w:rPr>
          <w:spacing w:val="-8"/>
        </w:rPr>
        <w:t xml:space="preserve"> </w:t>
      </w:r>
      <w:r w:rsidRPr="00A47197">
        <w:rPr>
          <w:spacing w:val="-5"/>
        </w:rPr>
        <w:t>CSE</w:t>
      </w:r>
      <w:r w:rsidRPr="00A47197">
        <w:tab/>
        <w:t>Department</w:t>
      </w:r>
      <w:r w:rsidRPr="00A47197">
        <w:rPr>
          <w:spacing w:val="-6"/>
        </w:rPr>
        <w:t xml:space="preserve"> </w:t>
      </w:r>
      <w:r w:rsidRPr="00A47197">
        <w:t>of</w:t>
      </w:r>
      <w:r w:rsidRPr="00A47197">
        <w:rPr>
          <w:spacing w:val="-10"/>
        </w:rPr>
        <w:t xml:space="preserve"> </w:t>
      </w:r>
      <w:r w:rsidRPr="00A47197">
        <w:rPr>
          <w:spacing w:val="-5"/>
        </w:rPr>
        <w:t>CSE</w:t>
      </w:r>
    </w:p>
    <w:p w14:paraId="79192BEE" w14:textId="77777777" w:rsidR="00C50665" w:rsidRPr="00A47197" w:rsidRDefault="00C50665">
      <w:pPr>
        <w:pStyle w:val="BodyText"/>
        <w:sectPr w:rsidR="00C50665" w:rsidRPr="00A47197">
          <w:pgSz w:w="11910" w:h="16840"/>
          <w:pgMar w:top="1360" w:right="1275" w:bottom="880" w:left="1559" w:header="0" w:footer="695" w:gutter="0"/>
          <w:cols w:space="720"/>
        </w:sectPr>
      </w:pPr>
    </w:p>
    <w:p w14:paraId="55B75102" w14:textId="77777777" w:rsidR="00C50665" w:rsidRPr="00A47197" w:rsidRDefault="007E0C7D">
      <w:pPr>
        <w:pStyle w:val="Heading1"/>
        <w:rPr>
          <w:sz w:val="24"/>
          <w:szCs w:val="24"/>
        </w:rPr>
      </w:pPr>
      <w:r w:rsidRPr="00A47197">
        <w:rPr>
          <w:spacing w:val="-2"/>
          <w:sz w:val="24"/>
          <w:szCs w:val="24"/>
        </w:rPr>
        <w:lastRenderedPageBreak/>
        <w:t>ABSTRACT</w:t>
      </w:r>
    </w:p>
    <w:p w14:paraId="74AB9AC1" w14:textId="77777777" w:rsidR="00C50665" w:rsidRPr="00A47197" w:rsidRDefault="00C50665">
      <w:pPr>
        <w:pStyle w:val="BodyText"/>
        <w:spacing w:before="279"/>
        <w:rPr>
          <w:b/>
        </w:rPr>
      </w:pPr>
    </w:p>
    <w:p w14:paraId="3F79E075" w14:textId="77777777" w:rsidR="00A47197" w:rsidRPr="00A47197" w:rsidRDefault="00A47197" w:rsidP="00A47197">
      <w:pPr>
        <w:spacing w:line="360" w:lineRule="auto"/>
        <w:jc w:val="both"/>
        <w:rPr>
          <w:sz w:val="24"/>
          <w:szCs w:val="24"/>
          <w:lang w:val="en-IN"/>
        </w:rPr>
      </w:pPr>
      <w:r w:rsidRPr="00A47197">
        <w:rPr>
          <w:sz w:val="24"/>
          <w:szCs w:val="24"/>
          <w:lang w:val="en-IN"/>
        </w:rPr>
        <w:t>The Carrier Sense Multiple Access with Collision Detection (CSMA/CD) protocol is a fundamental medium-access control technique used in traditional Ethernet networks. In this simulation, 1-persistent transmission is implemented along with the Binary Exponential Backoff (BEB) algorithm to realistically model collision handling and retransmission behavior. Multiple stations contend for a shared communication medium, detect collisions when identical backoff slots are selected, and resolve them using exponentially increasing waiting intervals. The system provides step-by-step visibility into each frame’s transmission attempts, collision occurrences, backoff values, and final outcomes, thereby enhancing understanding of how CSMA/CD manages network congestion, reduces repeated collisions, and ensures fair medium access. Although modern switched networks no longer rely on CSMA/CD, the concepts explored remain essential for comprehending MAC-layer mechanisms and contention-based protocols. The simulation further highlights the trade-off between efficiency and fairness in shared channel environments, demonstrating how exponential backoff prevents persistent collisions while balancing throughput across competing stations. By visualizing transmission timelines, learners gain deeper insight into contention resolution strategies, and ultimately the project bridges theoretical protocol design with practical network behavior, reinforcing core principles of distributed communication.</w:t>
      </w:r>
    </w:p>
    <w:p w14:paraId="65142C60" w14:textId="77777777" w:rsidR="00C50665" w:rsidRPr="00A47197" w:rsidRDefault="00C50665">
      <w:pPr>
        <w:spacing w:line="360" w:lineRule="auto"/>
        <w:jc w:val="both"/>
        <w:rPr>
          <w:sz w:val="24"/>
          <w:szCs w:val="24"/>
        </w:rPr>
        <w:sectPr w:rsidR="00C50665" w:rsidRPr="00A47197">
          <w:pgSz w:w="11910" w:h="16840"/>
          <w:pgMar w:top="1360" w:right="1275" w:bottom="880" w:left="1559" w:header="0" w:footer="695" w:gutter="0"/>
          <w:cols w:space="720"/>
        </w:sectPr>
      </w:pPr>
    </w:p>
    <w:p w14:paraId="51F738B7" w14:textId="77777777" w:rsidR="00C50665" w:rsidRPr="00A47197" w:rsidRDefault="007E0C7D">
      <w:pPr>
        <w:spacing w:before="59"/>
        <w:ind w:left="-1" w:right="280"/>
        <w:jc w:val="center"/>
        <w:rPr>
          <w:b/>
          <w:sz w:val="24"/>
          <w:szCs w:val="24"/>
        </w:rPr>
      </w:pPr>
      <w:r w:rsidRPr="00A47197">
        <w:rPr>
          <w:b/>
          <w:spacing w:val="-2"/>
          <w:sz w:val="24"/>
          <w:szCs w:val="24"/>
          <w:u w:val="single"/>
        </w:rPr>
        <w:lastRenderedPageBreak/>
        <w:t>INDEX</w:t>
      </w:r>
    </w:p>
    <w:p w14:paraId="14479628" w14:textId="77777777" w:rsidR="00C50665" w:rsidRPr="00A47197" w:rsidRDefault="00C50665">
      <w:pPr>
        <w:pStyle w:val="BodyText"/>
        <w:rPr>
          <w:b/>
        </w:rPr>
      </w:pPr>
    </w:p>
    <w:p w14:paraId="19582F8F" w14:textId="77777777" w:rsidR="00C50665" w:rsidRPr="00A47197" w:rsidRDefault="00C50665">
      <w:pPr>
        <w:pStyle w:val="BodyText"/>
        <w:rPr>
          <w:b/>
        </w:rPr>
      </w:pPr>
    </w:p>
    <w:p w14:paraId="67254F2C" w14:textId="77777777" w:rsidR="00C50665" w:rsidRPr="00A47197" w:rsidRDefault="00C50665">
      <w:pPr>
        <w:pStyle w:val="BodyText"/>
        <w:rPr>
          <w:b/>
        </w:rPr>
      </w:pPr>
    </w:p>
    <w:p w14:paraId="1D5B3D1A" w14:textId="77777777" w:rsidR="00C50665" w:rsidRPr="00A47197" w:rsidRDefault="00C50665">
      <w:pPr>
        <w:pStyle w:val="BodyText"/>
        <w:rPr>
          <w:b/>
        </w:rPr>
      </w:pPr>
    </w:p>
    <w:p w14:paraId="5043DA6C" w14:textId="77777777" w:rsidR="00C50665" w:rsidRPr="00A47197" w:rsidRDefault="00C50665">
      <w:pPr>
        <w:pStyle w:val="BodyText"/>
        <w:rPr>
          <w:b/>
        </w:rPr>
      </w:pPr>
    </w:p>
    <w:p w14:paraId="561F421E" w14:textId="77777777" w:rsidR="00C50665" w:rsidRPr="00A47197" w:rsidRDefault="00C50665">
      <w:pPr>
        <w:pStyle w:val="BodyText"/>
        <w:rPr>
          <w:b/>
        </w:rPr>
      </w:pPr>
    </w:p>
    <w:p w14:paraId="08384D6C" w14:textId="77777777" w:rsidR="00C50665" w:rsidRPr="00A47197" w:rsidRDefault="00C50665">
      <w:pPr>
        <w:pStyle w:val="BodyText"/>
        <w:spacing w:before="135"/>
        <w:rPr>
          <w:b/>
        </w:rPr>
      </w:pPr>
    </w:p>
    <w:tbl>
      <w:tblPr>
        <w:tblW w:w="0" w:type="auto"/>
        <w:tblInd w:w="198" w:type="dxa"/>
        <w:tblLayout w:type="fixed"/>
        <w:tblCellMar>
          <w:left w:w="0" w:type="dxa"/>
          <w:right w:w="0" w:type="dxa"/>
        </w:tblCellMar>
        <w:tblLook w:val="04A0" w:firstRow="1" w:lastRow="0" w:firstColumn="1" w:lastColumn="0" w:noHBand="0" w:noVBand="1"/>
      </w:tblPr>
      <w:tblGrid>
        <w:gridCol w:w="1797"/>
        <w:gridCol w:w="3680"/>
        <w:gridCol w:w="1919"/>
      </w:tblGrid>
      <w:tr w:rsidR="00C50665" w:rsidRPr="00A47197" w14:paraId="1723EA8B" w14:textId="77777777">
        <w:trPr>
          <w:trHeight w:val="535"/>
        </w:trPr>
        <w:tc>
          <w:tcPr>
            <w:tcW w:w="1797" w:type="dxa"/>
            <w:tcBorders>
              <w:top w:val="single" w:sz="4" w:space="0" w:color="auto"/>
              <w:left w:val="single" w:sz="4" w:space="0" w:color="auto"/>
              <w:bottom w:val="single" w:sz="4" w:space="0" w:color="auto"/>
              <w:right w:val="single" w:sz="4" w:space="0" w:color="auto"/>
            </w:tcBorders>
          </w:tcPr>
          <w:p w14:paraId="72FED783" w14:textId="77777777" w:rsidR="00C50665" w:rsidRPr="00A47197" w:rsidRDefault="007E0C7D">
            <w:pPr>
              <w:pStyle w:val="TableParagraph"/>
              <w:spacing w:line="356" w:lineRule="exact"/>
              <w:ind w:left="50"/>
              <w:rPr>
                <w:b/>
                <w:sz w:val="24"/>
                <w:szCs w:val="24"/>
              </w:rPr>
            </w:pPr>
            <w:r w:rsidRPr="00A47197">
              <w:rPr>
                <w:b/>
                <w:spacing w:val="-4"/>
                <w:sz w:val="24"/>
                <w:szCs w:val="24"/>
                <w:u w:val="single"/>
              </w:rPr>
              <w:t>S.No</w:t>
            </w:r>
          </w:p>
        </w:tc>
        <w:tc>
          <w:tcPr>
            <w:tcW w:w="3680" w:type="dxa"/>
            <w:tcBorders>
              <w:top w:val="single" w:sz="4" w:space="0" w:color="auto"/>
              <w:left w:val="single" w:sz="4" w:space="0" w:color="auto"/>
              <w:bottom w:val="single" w:sz="4" w:space="0" w:color="auto"/>
              <w:right w:val="single" w:sz="4" w:space="0" w:color="auto"/>
            </w:tcBorders>
          </w:tcPr>
          <w:p w14:paraId="359EAE08" w14:textId="77777777" w:rsidR="00C50665" w:rsidRPr="00A47197" w:rsidRDefault="007E0C7D">
            <w:pPr>
              <w:pStyle w:val="TableParagraph"/>
              <w:spacing w:line="356" w:lineRule="exact"/>
              <w:ind w:left="1096"/>
              <w:rPr>
                <w:b/>
                <w:sz w:val="24"/>
                <w:szCs w:val="24"/>
              </w:rPr>
            </w:pPr>
            <w:r w:rsidRPr="00A47197">
              <w:rPr>
                <w:b/>
                <w:spacing w:val="-2"/>
                <w:sz w:val="24"/>
                <w:szCs w:val="24"/>
                <w:u w:val="single"/>
              </w:rPr>
              <w:t>Contents</w:t>
            </w:r>
          </w:p>
        </w:tc>
        <w:tc>
          <w:tcPr>
            <w:tcW w:w="1919" w:type="dxa"/>
            <w:tcBorders>
              <w:top w:val="single" w:sz="4" w:space="0" w:color="auto"/>
              <w:left w:val="single" w:sz="4" w:space="0" w:color="auto"/>
              <w:bottom w:val="single" w:sz="4" w:space="0" w:color="auto"/>
              <w:right w:val="single" w:sz="4" w:space="0" w:color="auto"/>
            </w:tcBorders>
          </w:tcPr>
          <w:p w14:paraId="2387430C" w14:textId="77777777" w:rsidR="00C50665" w:rsidRPr="00A47197" w:rsidRDefault="007E0C7D">
            <w:pPr>
              <w:pStyle w:val="TableParagraph"/>
              <w:spacing w:line="356" w:lineRule="exact"/>
              <w:ind w:left="580"/>
              <w:rPr>
                <w:b/>
                <w:sz w:val="24"/>
                <w:szCs w:val="24"/>
              </w:rPr>
            </w:pPr>
            <w:r w:rsidRPr="00A47197">
              <w:rPr>
                <w:b/>
                <w:sz w:val="24"/>
                <w:szCs w:val="24"/>
                <w:u w:val="single"/>
              </w:rPr>
              <w:t>Page</w:t>
            </w:r>
            <w:r w:rsidRPr="00A47197">
              <w:rPr>
                <w:b/>
                <w:spacing w:val="-2"/>
                <w:sz w:val="24"/>
                <w:szCs w:val="24"/>
                <w:u w:val="single"/>
              </w:rPr>
              <w:t xml:space="preserve"> </w:t>
            </w:r>
            <w:r w:rsidRPr="00A47197">
              <w:rPr>
                <w:b/>
                <w:spacing w:val="-4"/>
                <w:sz w:val="24"/>
                <w:szCs w:val="24"/>
                <w:u w:val="single"/>
              </w:rPr>
              <w:t>No.,</w:t>
            </w:r>
          </w:p>
        </w:tc>
      </w:tr>
      <w:tr w:rsidR="00C50665" w:rsidRPr="00A47197" w14:paraId="15040F75" w14:textId="77777777">
        <w:trPr>
          <w:trHeight w:val="540"/>
        </w:trPr>
        <w:tc>
          <w:tcPr>
            <w:tcW w:w="1797" w:type="dxa"/>
            <w:tcBorders>
              <w:top w:val="single" w:sz="4" w:space="0" w:color="auto"/>
              <w:left w:val="single" w:sz="4" w:space="0" w:color="auto"/>
              <w:bottom w:val="single" w:sz="4" w:space="0" w:color="auto"/>
              <w:right w:val="single" w:sz="4" w:space="0" w:color="auto"/>
            </w:tcBorders>
          </w:tcPr>
          <w:p w14:paraId="57E99F66" w14:textId="77777777" w:rsidR="00C50665" w:rsidRPr="00A47197" w:rsidRDefault="007E0C7D">
            <w:pPr>
              <w:pStyle w:val="TableParagraph"/>
              <w:spacing w:before="167" w:line="353" w:lineRule="exact"/>
              <w:ind w:left="50"/>
              <w:rPr>
                <w:sz w:val="24"/>
                <w:szCs w:val="24"/>
              </w:rPr>
            </w:pPr>
            <w:r w:rsidRPr="00A47197">
              <w:rPr>
                <w:spacing w:val="-5"/>
                <w:sz w:val="24"/>
                <w:szCs w:val="24"/>
              </w:rPr>
              <w:t>1.</w:t>
            </w:r>
          </w:p>
        </w:tc>
        <w:tc>
          <w:tcPr>
            <w:tcW w:w="3680" w:type="dxa"/>
            <w:tcBorders>
              <w:top w:val="single" w:sz="4" w:space="0" w:color="auto"/>
              <w:left w:val="single" w:sz="4" w:space="0" w:color="auto"/>
              <w:bottom w:val="single" w:sz="4" w:space="0" w:color="auto"/>
              <w:right w:val="single" w:sz="4" w:space="0" w:color="auto"/>
            </w:tcBorders>
          </w:tcPr>
          <w:p w14:paraId="38950224" w14:textId="77777777" w:rsidR="00C50665" w:rsidRPr="00A47197" w:rsidRDefault="007E0C7D">
            <w:pPr>
              <w:pStyle w:val="TableParagraph"/>
              <w:spacing w:before="167" w:line="353" w:lineRule="exact"/>
              <w:ind w:left="1096"/>
              <w:rPr>
                <w:sz w:val="24"/>
                <w:szCs w:val="24"/>
              </w:rPr>
            </w:pPr>
            <w:r w:rsidRPr="00A47197">
              <w:rPr>
                <w:spacing w:val="-2"/>
                <w:sz w:val="24"/>
                <w:szCs w:val="24"/>
              </w:rPr>
              <w:t>Objective</w:t>
            </w:r>
          </w:p>
        </w:tc>
        <w:tc>
          <w:tcPr>
            <w:tcW w:w="1919" w:type="dxa"/>
            <w:tcBorders>
              <w:top w:val="single" w:sz="4" w:space="0" w:color="auto"/>
              <w:left w:val="single" w:sz="4" w:space="0" w:color="auto"/>
              <w:bottom w:val="single" w:sz="4" w:space="0" w:color="auto"/>
              <w:right w:val="single" w:sz="4" w:space="0" w:color="auto"/>
            </w:tcBorders>
          </w:tcPr>
          <w:p w14:paraId="4780031B" w14:textId="22375C3B" w:rsidR="00C50665" w:rsidRPr="00A47197" w:rsidRDefault="003D3D39">
            <w:pPr>
              <w:pStyle w:val="TableParagraph"/>
              <w:spacing w:before="167" w:line="353" w:lineRule="exact"/>
              <w:ind w:left="580"/>
              <w:rPr>
                <w:sz w:val="24"/>
                <w:szCs w:val="24"/>
              </w:rPr>
            </w:pPr>
            <w:r w:rsidRPr="00A47197">
              <w:rPr>
                <w:spacing w:val="-10"/>
                <w:sz w:val="24"/>
                <w:szCs w:val="24"/>
              </w:rPr>
              <w:t>5</w:t>
            </w:r>
          </w:p>
        </w:tc>
      </w:tr>
      <w:tr w:rsidR="00C50665" w:rsidRPr="00A47197" w14:paraId="5AAF85D6" w14:textId="77777777">
        <w:trPr>
          <w:trHeight w:val="367"/>
        </w:trPr>
        <w:tc>
          <w:tcPr>
            <w:tcW w:w="1797" w:type="dxa"/>
            <w:tcBorders>
              <w:top w:val="single" w:sz="4" w:space="0" w:color="auto"/>
              <w:left w:val="single" w:sz="4" w:space="0" w:color="auto"/>
              <w:bottom w:val="single" w:sz="4" w:space="0" w:color="auto"/>
              <w:right w:val="single" w:sz="4" w:space="0" w:color="auto"/>
            </w:tcBorders>
          </w:tcPr>
          <w:p w14:paraId="57D1BD84" w14:textId="77777777" w:rsidR="00C50665" w:rsidRPr="00A47197" w:rsidRDefault="007E0C7D">
            <w:pPr>
              <w:pStyle w:val="TableParagraph"/>
              <w:spacing w:line="347" w:lineRule="exact"/>
              <w:ind w:left="50"/>
              <w:rPr>
                <w:sz w:val="24"/>
                <w:szCs w:val="24"/>
              </w:rPr>
            </w:pPr>
            <w:r w:rsidRPr="00A47197">
              <w:rPr>
                <w:spacing w:val="-5"/>
                <w:sz w:val="24"/>
                <w:szCs w:val="24"/>
              </w:rPr>
              <w:t>2.</w:t>
            </w:r>
          </w:p>
        </w:tc>
        <w:tc>
          <w:tcPr>
            <w:tcW w:w="3680" w:type="dxa"/>
            <w:tcBorders>
              <w:top w:val="single" w:sz="4" w:space="0" w:color="auto"/>
              <w:left w:val="single" w:sz="4" w:space="0" w:color="auto"/>
              <w:bottom w:val="single" w:sz="4" w:space="0" w:color="auto"/>
              <w:right w:val="single" w:sz="4" w:space="0" w:color="auto"/>
            </w:tcBorders>
          </w:tcPr>
          <w:p w14:paraId="24604BC5" w14:textId="4896D143" w:rsidR="00C50665" w:rsidRPr="00A47197" w:rsidRDefault="003B45D2">
            <w:pPr>
              <w:pStyle w:val="TableParagraph"/>
              <w:spacing w:line="347" w:lineRule="exact"/>
              <w:ind w:left="1096"/>
              <w:rPr>
                <w:sz w:val="24"/>
                <w:szCs w:val="24"/>
              </w:rPr>
            </w:pPr>
            <w:r w:rsidRPr="00A47197">
              <w:rPr>
                <w:sz w:val="24"/>
                <w:szCs w:val="24"/>
              </w:rPr>
              <w:t>Introduction</w:t>
            </w:r>
          </w:p>
        </w:tc>
        <w:tc>
          <w:tcPr>
            <w:tcW w:w="1919" w:type="dxa"/>
            <w:tcBorders>
              <w:top w:val="single" w:sz="4" w:space="0" w:color="auto"/>
              <w:left w:val="single" w:sz="4" w:space="0" w:color="auto"/>
              <w:bottom w:val="single" w:sz="4" w:space="0" w:color="auto"/>
              <w:right w:val="single" w:sz="4" w:space="0" w:color="auto"/>
            </w:tcBorders>
          </w:tcPr>
          <w:p w14:paraId="1D477DBD" w14:textId="63F6995C" w:rsidR="00C50665" w:rsidRPr="00A47197" w:rsidRDefault="003D3D39">
            <w:pPr>
              <w:pStyle w:val="TableParagraph"/>
              <w:spacing w:line="347" w:lineRule="exact"/>
              <w:ind w:left="580"/>
              <w:rPr>
                <w:sz w:val="24"/>
                <w:szCs w:val="24"/>
              </w:rPr>
            </w:pPr>
            <w:r w:rsidRPr="00A47197">
              <w:rPr>
                <w:spacing w:val="-10"/>
                <w:sz w:val="24"/>
                <w:szCs w:val="24"/>
              </w:rPr>
              <w:t>6</w:t>
            </w:r>
            <w:r w:rsidR="00790D94">
              <w:rPr>
                <w:spacing w:val="-10"/>
                <w:sz w:val="24"/>
                <w:szCs w:val="24"/>
              </w:rPr>
              <w:t>-7</w:t>
            </w:r>
          </w:p>
        </w:tc>
      </w:tr>
      <w:tr w:rsidR="00C50665" w:rsidRPr="00A47197" w14:paraId="55840814" w14:textId="77777777">
        <w:trPr>
          <w:trHeight w:val="369"/>
        </w:trPr>
        <w:tc>
          <w:tcPr>
            <w:tcW w:w="1797" w:type="dxa"/>
            <w:tcBorders>
              <w:top w:val="single" w:sz="4" w:space="0" w:color="auto"/>
              <w:left w:val="single" w:sz="4" w:space="0" w:color="auto"/>
              <w:bottom w:val="single" w:sz="4" w:space="0" w:color="auto"/>
              <w:right w:val="single" w:sz="4" w:space="0" w:color="auto"/>
            </w:tcBorders>
          </w:tcPr>
          <w:p w14:paraId="1AAE5C34" w14:textId="77777777" w:rsidR="00C50665" w:rsidRPr="00A47197" w:rsidRDefault="007E0C7D">
            <w:pPr>
              <w:pStyle w:val="TableParagraph"/>
              <w:spacing w:line="350" w:lineRule="exact"/>
              <w:ind w:left="50"/>
              <w:rPr>
                <w:sz w:val="24"/>
                <w:szCs w:val="24"/>
              </w:rPr>
            </w:pPr>
            <w:r w:rsidRPr="00A47197">
              <w:rPr>
                <w:spacing w:val="-5"/>
                <w:sz w:val="24"/>
                <w:szCs w:val="24"/>
              </w:rPr>
              <w:t>3.</w:t>
            </w:r>
          </w:p>
        </w:tc>
        <w:tc>
          <w:tcPr>
            <w:tcW w:w="3680" w:type="dxa"/>
            <w:tcBorders>
              <w:top w:val="single" w:sz="4" w:space="0" w:color="auto"/>
              <w:left w:val="single" w:sz="4" w:space="0" w:color="auto"/>
              <w:bottom w:val="single" w:sz="4" w:space="0" w:color="auto"/>
              <w:right w:val="single" w:sz="4" w:space="0" w:color="auto"/>
            </w:tcBorders>
          </w:tcPr>
          <w:p w14:paraId="2E13FB3A" w14:textId="67E84339" w:rsidR="00C50665" w:rsidRPr="00A47197" w:rsidRDefault="003B45D2">
            <w:pPr>
              <w:pStyle w:val="TableParagraph"/>
              <w:spacing w:line="350" w:lineRule="exact"/>
              <w:ind w:left="1096"/>
              <w:rPr>
                <w:sz w:val="24"/>
                <w:szCs w:val="24"/>
              </w:rPr>
            </w:pPr>
            <w:r w:rsidRPr="00A47197">
              <w:rPr>
                <w:sz w:val="24"/>
                <w:szCs w:val="24"/>
              </w:rPr>
              <w:t>Architecture Diagram</w:t>
            </w:r>
          </w:p>
        </w:tc>
        <w:tc>
          <w:tcPr>
            <w:tcW w:w="1919" w:type="dxa"/>
            <w:tcBorders>
              <w:top w:val="single" w:sz="4" w:space="0" w:color="auto"/>
              <w:left w:val="single" w:sz="4" w:space="0" w:color="auto"/>
              <w:bottom w:val="single" w:sz="4" w:space="0" w:color="auto"/>
              <w:right w:val="single" w:sz="4" w:space="0" w:color="auto"/>
            </w:tcBorders>
          </w:tcPr>
          <w:p w14:paraId="4F99ACB9" w14:textId="130CF788" w:rsidR="00C50665" w:rsidRPr="00A47197" w:rsidRDefault="00790D94">
            <w:pPr>
              <w:pStyle w:val="TableParagraph"/>
              <w:spacing w:line="350" w:lineRule="exact"/>
              <w:ind w:left="580"/>
              <w:rPr>
                <w:sz w:val="24"/>
                <w:szCs w:val="24"/>
              </w:rPr>
            </w:pPr>
            <w:r>
              <w:rPr>
                <w:sz w:val="24"/>
                <w:szCs w:val="24"/>
              </w:rPr>
              <w:t>8</w:t>
            </w:r>
          </w:p>
        </w:tc>
      </w:tr>
      <w:tr w:rsidR="00C50665" w:rsidRPr="00A47197" w14:paraId="32442E2E" w14:textId="77777777">
        <w:trPr>
          <w:trHeight w:val="367"/>
        </w:trPr>
        <w:tc>
          <w:tcPr>
            <w:tcW w:w="1797" w:type="dxa"/>
            <w:tcBorders>
              <w:top w:val="single" w:sz="4" w:space="0" w:color="auto"/>
              <w:left w:val="single" w:sz="4" w:space="0" w:color="auto"/>
              <w:bottom w:val="single" w:sz="4" w:space="0" w:color="auto"/>
              <w:right w:val="single" w:sz="4" w:space="0" w:color="auto"/>
            </w:tcBorders>
          </w:tcPr>
          <w:p w14:paraId="4536BD0F" w14:textId="77777777" w:rsidR="00C50665" w:rsidRPr="00A47197" w:rsidRDefault="007E0C7D">
            <w:pPr>
              <w:pStyle w:val="TableParagraph"/>
              <w:spacing w:line="348" w:lineRule="exact"/>
              <w:ind w:left="50"/>
              <w:rPr>
                <w:sz w:val="24"/>
                <w:szCs w:val="24"/>
              </w:rPr>
            </w:pPr>
            <w:r w:rsidRPr="00A47197">
              <w:rPr>
                <w:spacing w:val="-5"/>
                <w:sz w:val="24"/>
                <w:szCs w:val="24"/>
              </w:rPr>
              <w:t>4.</w:t>
            </w:r>
          </w:p>
        </w:tc>
        <w:tc>
          <w:tcPr>
            <w:tcW w:w="3680" w:type="dxa"/>
            <w:tcBorders>
              <w:top w:val="single" w:sz="4" w:space="0" w:color="auto"/>
              <w:left w:val="single" w:sz="4" w:space="0" w:color="auto"/>
              <w:bottom w:val="single" w:sz="4" w:space="0" w:color="auto"/>
              <w:right w:val="single" w:sz="4" w:space="0" w:color="auto"/>
            </w:tcBorders>
          </w:tcPr>
          <w:p w14:paraId="5FFFC176" w14:textId="0A03D0D9" w:rsidR="00C50665" w:rsidRPr="00A47197" w:rsidRDefault="003B45D2">
            <w:pPr>
              <w:pStyle w:val="TableParagraph"/>
              <w:spacing w:line="348" w:lineRule="exact"/>
              <w:ind w:left="1096"/>
              <w:rPr>
                <w:sz w:val="24"/>
                <w:szCs w:val="24"/>
              </w:rPr>
            </w:pPr>
            <w:r w:rsidRPr="00A47197">
              <w:rPr>
                <w:sz w:val="24"/>
                <w:szCs w:val="24"/>
              </w:rPr>
              <w:t>Algorithm and Code Explanation</w:t>
            </w:r>
          </w:p>
        </w:tc>
        <w:tc>
          <w:tcPr>
            <w:tcW w:w="1919" w:type="dxa"/>
            <w:tcBorders>
              <w:top w:val="single" w:sz="4" w:space="0" w:color="auto"/>
              <w:left w:val="single" w:sz="4" w:space="0" w:color="auto"/>
              <w:bottom w:val="single" w:sz="4" w:space="0" w:color="auto"/>
              <w:right w:val="single" w:sz="4" w:space="0" w:color="auto"/>
            </w:tcBorders>
          </w:tcPr>
          <w:p w14:paraId="71ADC3F9" w14:textId="2ED96C9B" w:rsidR="00C50665" w:rsidRPr="00A47197" w:rsidRDefault="00790D94">
            <w:pPr>
              <w:pStyle w:val="TableParagraph"/>
              <w:spacing w:line="348" w:lineRule="exact"/>
              <w:ind w:left="580"/>
              <w:rPr>
                <w:sz w:val="24"/>
                <w:szCs w:val="24"/>
              </w:rPr>
            </w:pPr>
            <w:r>
              <w:rPr>
                <w:sz w:val="24"/>
                <w:szCs w:val="24"/>
              </w:rPr>
              <w:t>9</w:t>
            </w:r>
          </w:p>
        </w:tc>
      </w:tr>
      <w:tr w:rsidR="00C50665" w:rsidRPr="00A47197" w14:paraId="7ED53FFE" w14:textId="77777777">
        <w:trPr>
          <w:trHeight w:val="367"/>
        </w:trPr>
        <w:tc>
          <w:tcPr>
            <w:tcW w:w="1797" w:type="dxa"/>
            <w:tcBorders>
              <w:top w:val="single" w:sz="4" w:space="0" w:color="auto"/>
              <w:left w:val="single" w:sz="4" w:space="0" w:color="auto"/>
              <w:bottom w:val="single" w:sz="4" w:space="0" w:color="auto"/>
              <w:right w:val="single" w:sz="4" w:space="0" w:color="auto"/>
            </w:tcBorders>
          </w:tcPr>
          <w:p w14:paraId="7CAC64F6" w14:textId="77777777" w:rsidR="00C50665" w:rsidRPr="00A47197" w:rsidRDefault="007E0C7D">
            <w:pPr>
              <w:pStyle w:val="TableParagraph"/>
              <w:spacing w:line="348" w:lineRule="exact"/>
              <w:ind w:left="50"/>
              <w:rPr>
                <w:sz w:val="24"/>
                <w:szCs w:val="24"/>
              </w:rPr>
            </w:pPr>
            <w:r w:rsidRPr="00A47197">
              <w:rPr>
                <w:spacing w:val="-5"/>
                <w:sz w:val="24"/>
                <w:szCs w:val="24"/>
              </w:rPr>
              <w:t>5.</w:t>
            </w:r>
          </w:p>
        </w:tc>
        <w:tc>
          <w:tcPr>
            <w:tcW w:w="3680" w:type="dxa"/>
            <w:tcBorders>
              <w:top w:val="single" w:sz="4" w:space="0" w:color="auto"/>
              <w:left w:val="single" w:sz="4" w:space="0" w:color="auto"/>
              <w:bottom w:val="single" w:sz="4" w:space="0" w:color="auto"/>
              <w:right w:val="single" w:sz="4" w:space="0" w:color="auto"/>
            </w:tcBorders>
          </w:tcPr>
          <w:p w14:paraId="7CAA31CA" w14:textId="5D5A67C0" w:rsidR="00C50665" w:rsidRPr="00A47197" w:rsidRDefault="003B45D2">
            <w:pPr>
              <w:pStyle w:val="TableParagraph"/>
              <w:spacing w:line="348" w:lineRule="exact"/>
              <w:ind w:left="1096"/>
              <w:rPr>
                <w:sz w:val="24"/>
                <w:szCs w:val="24"/>
              </w:rPr>
            </w:pPr>
            <w:r w:rsidRPr="00A47197">
              <w:rPr>
                <w:sz w:val="24"/>
                <w:szCs w:val="24"/>
              </w:rPr>
              <w:t>Code</w:t>
            </w:r>
          </w:p>
        </w:tc>
        <w:tc>
          <w:tcPr>
            <w:tcW w:w="1919" w:type="dxa"/>
            <w:tcBorders>
              <w:top w:val="single" w:sz="4" w:space="0" w:color="auto"/>
              <w:left w:val="single" w:sz="4" w:space="0" w:color="auto"/>
              <w:bottom w:val="single" w:sz="4" w:space="0" w:color="auto"/>
              <w:right w:val="single" w:sz="4" w:space="0" w:color="auto"/>
            </w:tcBorders>
          </w:tcPr>
          <w:p w14:paraId="28451F79" w14:textId="37D19851" w:rsidR="00C50665" w:rsidRPr="00A47197" w:rsidRDefault="003B45D2">
            <w:pPr>
              <w:pStyle w:val="TableParagraph"/>
              <w:spacing w:line="348" w:lineRule="exact"/>
              <w:ind w:left="580"/>
              <w:rPr>
                <w:sz w:val="24"/>
                <w:szCs w:val="24"/>
              </w:rPr>
            </w:pPr>
            <w:r w:rsidRPr="00A47197">
              <w:rPr>
                <w:sz w:val="24"/>
                <w:szCs w:val="24"/>
              </w:rPr>
              <w:t>1</w:t>
            </w:r>
            <w:r w:rsidR="004D3463" w:rsidRPr="00A47197">
              <w:rPr>
                <w:sz w:val="24"/>
                <w:szCs w:val="24"/>
              </w:rPr>
              <w:t>0</w:t>
            </w:r>
            <w:r w:rsidR="00790D94">
              <w:rPr>
                <w:sz w:val="24"/>
                <w:szCs w:val="24"/>
              </w:rPr>
              <w:t>-11</w:t>
            </w:r>
          </w:p>
        </w:tc>
      </w:tr>
      <w:tr w:rsidR="00C50665" w:rsidRPr="00A47197" w14:paraId="1ECAF0EF" w14:textId="77777777">
        <w:trPr>
          <w:trHeight w:val="369"/>
        </w:trPr>
        <w:tc>
          <w:tcPr>
            <w:tcW w:w="1797" w:type="dxa"/>
            <w:tcBorders>
              <w:top w:val="single" w:sz="4" w:space="0" w:color="auto"/>
              <w:left w:val="single" w:sz="4" w:space="0" w:color="auto"/>
              <w:bottom w:val="single" w:sz="4" w:space="0" w:color="auto"/>
              <w:right w:val="single" w:sz="4" w:space="0" w:color="auto"/>
            </w:tcBorders>
          </w:tcPr>
          <w:p w14:paraId="5604E7B6" w14:textId="77777777" w:rsidR="00C50665" w:rsidRPr="00A47197" w:rsidRDefault="007E0C7D">
            <w:pPr>
              <w:pStyle w:val="TableParagraph"/>
              <w:spacing w:line="350" w:lineRule="exact"/>
              <w:ind w:left="50"/>
              <w:rPr>
                <w:sz w:val="24"/>
                <w:szCs w:val="24"/>
              </w:rPr>
            </w:pPr>
            <w:r w:rsidRPr="00A47197">
              <w:rPr>
                <w:spacing w:val="-5"/>
                <w:sz w:val="24"/>
                <w:szCs w:val="24"/>
              </w:rPr>
              <w:t>6.</w:t>
            </w:r>
          </w:p>
        </w:tc>
        <w:tc>
          <w:tcPr>
            <w:tcW w:w="3680" w:type="dxa"/>
            <w:tcBorders>
              <w:top w:val="single" w:sz="4" w:space="0" w:color="auto"/>
              <w:left w:val="single" w:sz="4" w:space="0" w:color="auto"/>
              <w:bottom w:val="single" w:sz="4" w:space="0" w:color="auto"/>
              <w:right w:val="single" w:sz="4" w:space="0" w:color="auto"/>
            </w:tcBorders>
          </w:tcPr>
          <w:p w14:paraId="153A1573" w14:textId="35016562" w:rsidR="00C50665" w:rsidRPr="00A47197" w:rsidRDefault="003B45D2">
            <w:pPr>
              <w:pStyle w:val="TableParagraph"/>
              <w:spacing w:line="350" w:lineRule="exact"/>
              <w:ind w:left="1096"/>
              <w:rPr>
                <w:sz w:val="24"/>
                <w:szCs w:val="24"/>
              </w:rPr>
            </w:pPr>
            <w:r w:rsidRPr="00A47197">
              <w:rPr>
                <w:sz w:val="24"/>
                <w:szCs w:val="24"/>
              </w:rPr>
              <w:t>Sample Input</w:t>
            </w:r>
          </w:p>
        </w:tc>
        <w:tc>
          <w:tcPr>
            <w:tcW w:w="1919" w:type="dxa"/>
            <w:tcBorders>
              <w:top w:val="single" w:sz="4" w:space="0" w:color="auto"/>
              <w:left w:val="single" w:sz="4" w:space="0" w:color="auto"/>
              <w:bottom w:val="single" w:sz="4" w:space="0" w:color="auto"/>
              <w:right w:val="single" w:sz="4" w:space="0" w:color="auto"/>
            </w:tcBorders>
          </w:tcPr>
          <w:p w14:paraId="70559891" w14:textId="6B66794D" w:rsidR="00C50665" w:rsidRPr="00A47197" w:rsidRDefault="00790D94">
            <w:pPr>
              <w:pStyle w:val="TableParagraph"/>
              <w:spacing w:line="350" w:lineRule="exact"/>
              <w:ind w:left="580"/>
              <w:rPr>
                <w:sz w:val="24"/>
                <w:szCs w:val="24"/>
              </w:rPr>
            </w:pPr>
            <w:r>
              <w:rPr>
                <w:spacing w:val="-5"/>
                <w:sz w:val="24"/>
                <w:szCs w:val="24"/>
              </w:rPr>
              <w:t>11-12</w:t>
            </w:r>
          </w:p>
        </w:tc>
      </w:tr>
      <w:tr w:rsidR="00C50665" w:rsidRPr="00A47197" w14:paraId="27539000" w14:textId="77777777">
        <w:trPr>
          <w:trHeight w:val="367"/>
        </w:trPr>
        <w:tc>
          <w:tcPr>
            <w:tcW w:w="1797" w:type="dxa"/>
            <w:tcBorders>
              <w:top w:val="single" w:sz="4" w:space="0" w:color="auto"/>
              <w:left w:val="single" w:sz="4" w:space="0" w:color="auto"/>
              <w:bottom w:val="single" w:sz="4" w:space="0" w:color="auto"/>
              <w:right w:val="single" w:sz="4" w:space="0" w:color="auto"/>
            </w:tcBorders>
          </w:tcPr>
          <w:p w14:paraId="6A89B6D8" w14:textId="77777777" w:rsidR="00C50665" w:rsidRPr="00A47197" w:rsidRDefault="007E0C7D">
            <w:pPr>
              <w:pStyle w:val="TableParagraph"/>
              <w:spacing w:line="347" w:lineRule="exact"/>
              <w:ind w:left="50"/>
              <w:rPr>
                <w:sz w:val="24"/>
                <w:szCs w:val="24"/>
              </w:rPr>
            </w:pPr>
            <w:r w:rsidRPr="00A47197">
              <w:rPr>
                <w:spacing w:val="-5"/>
                <w:sz w:val="24"/>
                <w:szCs w:val="24"/>
              </w:rPr>
              <w:t>7.</w:t>
            </w:r>
          </w:p>
        </w:tc>
        <w:tc>
          <w:tcPr>
            <w:tcW w:w="3680" w:type="dxa"/>
            <w:tcBorders>
              <w:top w:val="single" w:sz="4" w:space="0" w:color="auto"/>
              <w:left w:val="single" w:sz="4" w:space="0" w:color="auto"/>
              <w:bottom w:val="single" w:sz="4" w:space="0" w:color="auto"/>
              <w:right w:val="single" w:sz="4" w:space="0" w:color="auto"/>
            </w:tcBorders>
          </w:tcPr>
          <w:p w14:paraId="40387B3F" w14:textId="1DAFF0C0" w:rsidR="00C50665" w:rsidRPr="00A47197" w:rsidRDefault="003B45D2">
            <w:pPr>
              <w:pStyle w:val="TableParagraph"/>
              <w:spacing w:line="347" w:lineRule="exact"/>
              <w:ind w:left="1096"/>
              <w:rPr>
                <w:sz w:val="24"/>
                <w:szCs w:val="24"/>
              </w:rPr>
            </w:pPr>
            <w:r w:rsidRPr="00A47197">
              <w:rPr>
                <w:spacing w:val="-2"/>
                <w:sz w:val="24"/>
                <w:szCs w:val="24"/>
              </w:rPr>
              <w:t>Output</w:t>
            </w:r>
          </w:p>
        </w:tc>
        <w:tc>
          <w:tcPr>
            <w:tcW w:w="1919" w:type="dxa"/>
            <w:tcBorders>
              <w:top w:val="single" w:sz="4" w:space="0" w:color="auto"/>
              <w:left w:val="single" w:sz="4" w:space="0" w:color="auto"/>
              <w:bottom w:val="single" w:sz="4" w:space="0" w:color="auto"/>
              <w:right w:val="single" w:sz="4" w:space="0" w:color="auto"/>
            </w:tcBorders>
          </w:tcPr>
          <w:p w14:paraId="51DD069D" w14:textId="46C2F3E8" w:rsidR="00C50665" w:rsidRPr="00A47197" w:rsidRDefault="003B45D2">
            <w:pPr>
              <w:pStyle w:val="TableParagraph"/>
              <w:spacing w:line="347" w:lineRule="exact"/>
              <w:ind w:left="580"/>
              <w:rPr>
                <w:sz w:val="24"/>
                <w:szCs w:val="24"/>
              </w:rPr>
            </w:pPr>
            <w:r w:rsidRPr="00A47197">
              <w:rPr>
                <w:sz w:val="24"/>
                <w:szCs w:val="24"/>
              </w:rPr>
              <w:t>1</w:t>
            </w:r>
            <w:r w:rsidR="00790D94">
              <w:rPr>
                <w:sz w:val="24"/>
                <w:szCs w:val="24"/>
              </w:rPr>
              <w:t>3-14</w:t>
            </w:r>
          </w:p>
        </w:tc>
      </w:tr>
      <w:tr w:rsidR="00C50665" w:rsidRPr="00A47197" w14:paraId="5CE1A5FA" w14:textId="77777777" w:rsidTr="00B30E87">
        <w:trPr>
          <w:trHeight w:val="846"/>
        </w:trPr>
        <w:tc>
          <w:tcPr>
            <w:tcW w:w="1797" w:type="dxa"/>
            <w:tcBorders>
              <w:top w:val="single" w:sz="4" w:space="0" w:color="auto"/>
              <w:left w:val="single" w:sz="4" w:space="0" w:color="auto"/>
              <w:bottom w:val="single" w:sz="4" w:space="0" w:color="auto"/>
              <w:right w:val="single" w:sz="4" w:space="0" w:color="auto"/>
            </w:tcBorders>
          </w:tcPr>
          <w:p w14:paraId="4BC8171B" w14:textId="77777777" w:rsidR="00C50665" w:rsidRPr="00A47197" w:rsidRDefault="007E0C7D">
            <w:pPr>
              <w:pStyle w:val="TableParagraph"/>
              <w:spacing w:line="360" w:lineRule="exact"/>
              <w:ind w:left="50"/>
              <w:rPr>
                <w:sz w:val="24"/>
                <w:szCs w:val="24"/>
              </w:rPr>
            </w:pPr>
            <w:r w:rsidRPr="00A47197">
              <w:rPr>
                <w:spacing w:val="-5"/>
                <w:sz w:val="24"/>
                <w:szCs w:val="24"/>
              </w:rPr>
              <w:t>8.</w:t>
            </w:r>
          </w:p>
        </w:tc>
        <w:tc>
          <w:tcPr>
            <w:tcW w:w="3680" w:type="dxa"/>
            <w:tcBorders>
              <w:top w:val="single" w:sz="4" w:space="0" w:color="auto"/>
              <w:left w:val="single" w:sz="4" w:space="0" w:color="auto"/>
              <w:bottom w:val="single" w:sz="4" w:space="0" w:color="auto"/>
              <w:right w:val="single" w:sz="4" w:space="0" w:color="auto"/>
            </w:tcBorders>
          </w:tcPr>
          <w:p w14:paraId="5686B904" w14:textId="1BB52641" w:rsidR="00C50665" w:rsidRPr="00A47197" w:rsidRDefault="003B45D2">
            <w:pPr>
              <w:pStyle w:val="TableParagraph"/>
              <w:spacing w:before="2" w:line="355" w:lineRule="exact"/>
              <w:ind w:left="1096"/>
              <w:rPr>
                <w:sz w:val="24"/>
                <w:szCs w:val="24"/>
              </w:rPr>
            </w:pPr>
            <w:r w:rsidRPr="00A47197">
              <w:rPr>
                <w:sz w:val="24"/>
                <w:szCs w:val="24"/>
              </w:rPr>
              <w:t>Conclusion</w:t>
            </w:r>
          </w:p>
        </w:tc>
        <w:tc>
          <w:tcPr>
            <w:tcW w:w="1919" w:type="dxa"/>
            <w:tcBorders>
              <w:top w:val="single" w:sz="4" w:space="0" w:color="auto"/>
              <w:left w:val="single" w:sz="4" w:space="0" w:color="auto"/>
              <w:bottom w:val="single" w:sz="4" w:space="0" w:color="auto"/>
              <w:right w:val="single" w:sz="4" w:space="0" w:color="auto"/>
            </w:tcBorders>
          </w:tcPr>
          <w:p w14:paraId="0974B21D" w14:textId="56B6E305" w:rsidR="00C50665" w:rsidRPr="00A47197" w:rsidRDefault="003B45D2">
            <w:pPr>
              <w:pStyle w:val="TableParagraph"/>
              <w:spacing w:before="179"/>
              <w:ind w:left="580"/>
              <w:rPr>
                <w:sz w:val="24"/>
                <w:szCs w:val="24"/>
              </w:rPr>
            </w:pPr>
            <w:r w:rsidRPr="00A47197">
              <w:rPr>
                <w:sz w:val="24"/>
                <w:szCs w:val="24"/>
              </w:rPr>
              <w:t>1</w:t>
            </w:r>
            <w:r w:rsidR="00790D94">
              <w:rPr>
                <w:sz w:val="24"/>
                <w:szCs w:val="24"/>
              </w:rPr>
              <w:t>5</w:t>
            </w:r>
          </w:p>
        </w:tc>
      </w:tr>
    </w:tbl>
    <w:p w14:paraId="0F89BBCF" w14:textId="77777777" w:rsidR="00C50665" w:rsidRPr="00A47197" w:rsidRDefault="00C50665">
      <w:pPr>
        <w:pStyle w:val="TableParagraph"/>
        <w:spacing w:line="343" w:lineRule="exact"/>
        <w:rPr>
          <w:sz w:val="24"/>
          <w:szCs w:val="24"/>
        </w:rPr>
        <w:sectPr w:rsidR="00C50665" w:rsidRPr="00A47197">
          <w:pgSz w:w="11910" w:h="16840"/>
          <w:pgMar w:top="1360" w:right="1275" w:bottom="880" w:left="1559" w:header="0" w:footer="695" w:gutter="0"/>
          <w:cols w:space="720"/>
        </w:sectPr>
      </w:pPr>
    </w:p>
    <w:p w14:paraId="31F69D7C" w14:textId="694812E4" w:rsidR="00C50665" w:rsidRPr="00790D94" w:rsidRDefault="00890F55" w:rsidP="00890F55">
      <w:pPr>
        <w:spacing w:before="51"/>
        <w:rPr>
          <w:b/>
          <w:bCs/>
          <w:sz w:val="28"/>
          <w:szCs w:val="28"/>
        </w:rPr>
      </w:pPr>
      <w:r w:rsidRPr="00790D94">
        <w:rPr>
          <w:b/>
          <w:bCs/>
          <w:color w:val="313D4F"/>
          <w:sz w:val="28"/>
          <w:szCs w:val="28"/>
        </w:rPr>
        <w:lastRenderedPageBreak/>
        <w:t xml:space="preserve">   CSMA/CD</w:t>
      </w:r>
    </w:p>
    <w:p w14:paraId="5D047B1B" w14:textId="74DAE9D0" w:rsidR="00C50665" w:rsidRPr="00A47197" w:rsidRDefault="00EC61F1">
      <w:pPr>
        <w:pStyle w:val="BodyText"/>
        <w:spacing w:before="6"/>
      </w:pPr>
      <w:r w:rsidRPr="00A47197">
        <w:rPr>
          <w:noProof/>
        </w:rPr>
        <mc:AlternateContent>
          <mc:Choice Requires="wps">
            <w:drawing>
              <wp:anchor distT="0" distB="0" distL="0" distR="0" simplePos="0" relativeHeight="251658241" behindDoc="1" locked="0" layoutInCell="1" allowOverlap="1" wp14:anchorId="0B3DFF48" wp14:editId="37A91F55">
                <wp:simplePos x="0" y="0"/>
                <wp:positionH relativeFrom="page">
                  <wp:posOffset>1022773</wp:posOffset>
                </wp:positionH>
                <wp:positionV relativeFrom="paragraph">
                  <wp:posOffset>84455</wp:posOffset>
                </wp:positionV>
                <wp:extent cx="5311775" cy="12700"/>
                <wp:effectExtent l="0" t="0" r="0" b="0"/>
                <wp:wrapTopAndBottom/>
                <wp:docPr id="3" name="Graphic 3"/>
                <wp:cNvGraphicFramePr/>
                <a:graphic xmlns:a="http://schemas.openxmlformats.org/drawingml/2006/main">
                  <a:graphicData uri="http://schemas.microsoft.com/office/word/2010/wordprocessingShape">
                    <wps:wsp>
                      <wps:cNvSpPr/>
                      <wps:spPr>
                        <a:xfrm>
                          <a:off x="0" y="0"/>
                          <a:ext cx="5311775" cy="12700"/>
                        </a:xfrm>
                        <a:custGeom>
                          <a:avLst/>
                          <a:gdLst/>
                          <a:ahLst/>
                          <a:cxnLst/>
                          <a:rect l="l" t="t" r="r" b="b"/>
                          <a:pathLst>
                            <a:path w="5311775" h="12700">
                              <a:moveTo>
                                <a:pt x="5311775" y="0"/>
                              </a:moveTo>
                              <a:lnTo>
                                <a:pt x="0" y="0"/>
                              </a:lnTo>
                              <a:lnTo>
                                <a:pt x="0" y="12192"/>
                              </a:lnTo>
                              <a:lnTo>
                                <a:pt x="5311775" y="12192"/>
                              </a:lnTo>
                              <a:lnTo>
                                <a:pt x="5311775" y="0"/>
                              </a:lnTo>
                              <a:close/>
                            </a:path>
                          </a:pathLst>
                        </a:custGeom>
                        <a:solidFill>
                          <a:srgbClr val="5B9BD4"/>
                        </a:solidFill>
                      </wps:spPr>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B1180A3" id="Graphic 3" o:spid="_x0000_s1026" style="position:absolute;margin-left:80.55pt;margin-top:6.65pt;width:418.25pt;height:1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3117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" path="m5311775,l,,,12192r5311775,l5311775,xe" fillcolor="#5b9bd4" stroked="f">
                <v:path arrowok="t"/>
                <w10:wrap type="topAndBottom" anchorx="page"/>
              </v:shape>
            </w:pict>
          </mc:Fallback>
        </mc:AlternateContent>
      </w:r>
    </w:p>
    <w:p w14:paraId="0FF3AB94" w14:textId="03B293C0" w:rsidR="00C50665" w:rsidRPr="00A47197" w:rsidRDefault="00C50665">
      <w:pPr>
        <w:pStyle w:val="BodyText"/>
        <w:spacing w:before="110"/>
      </w:pPr>
      <w:bookmarkStart w:id="0" w:name="Objective"/>
      <w:bookmarkEnd w:id="0"/>
    </w:p>
    <w:p w14:paraId="120A0E68" w14:textId="77777777" w:rsidR="00C50665" w:rsidRPr="00790D94" w:rsidRDefault="007E0C7D" w:rsidP="00EC61F1">
      <w:pPr>
        <w:pStyle w:val="Heading2"/>
        <w:spacing w:before="1"/>
        <w:ind w:left="0"/>
        <w:rPr>
          <w:color w:val="2D74B5"/>
          <w:spacing w:val="-2"/>
          <w:sz w:val="28"/>
          <w:szCs w:val="28"/>
        </w:rPr>
      </w:pPr>
      <w:r w:rsidRPr="00790D94">
        <w:rPr>
          <w:color w:val="2D74B5"/>
          <w:spacing w:val="-2"/>
          <w:sz w:val="28"/>
          <w:szCs w:val="28"/>
        </w:rPr>
        <w:t>Objective</w:t>
      </w:r>
    </w:p>
    <w:p w14:paraId="07EACBC7" w14:textId="77777777" w:rsidR="00842C53" w:rsidRPr="00790D94" w:rsidRDefault="00842C53" w:rsidP="00842C53">
      <w:pPr>
        <w:widowControl/>
        <w:autoSpaceDE/>
        <w:autoSpaceDN/>
        <w:jc w:val="both"/>
        <w:rPr>
          <w:sz w:val="28"/>
          <w:szCs w:val="28"/>
        </w:rPr>
      </w:pPr>
    </w:p>
    <w:p w14:paraId="6148E2F5" w14:textId="338B73EB" w:rsidR="00842C53" w:rsidRPr="00A47197" w:rsidRDefault="00842C53" w:rsidP="00842C53">
      <w:pPr>
        <w:widowControl/>
        <w:autoSpaceDE/>
        <w:autoSpaceDN/>
        <w:jc w:val="both"/>
        <w:rPr>
          <w:sz w:val="24"/>
          <w:szCs w:val="24"/>
        </w:rPr>
      </w:pPr>
      <w:r w:rsidRPr="00A47197">
        <w:rPr>
          <w:sz w:val="24"/>
          <w:szCs w:val="24"/>
        </w:rPr>
        <w:t>The primary objective of this project is to develop a detailed simulation of the Carrier Sense Multiple Access with Collision Detection (CSMA/CD) protocol using the *1-persistent transmission approach* and incorporating the *Binary Exponential Backoff (BEB)* algorithm. The goal is to illustrate how Ethernet networks manage medium access, detect collisions, and efficiently recover from them through adaptive retransmission strategies.</w:t>
      </w:r>
    </w:p>
    <w:p w14:paraId="4437C0F2" w14:textId="77777777" w:rsidR="00842C53" w:rsidRPr="00A47197" w:rsidRDefault="00842C53" w:rsidP="00842C53">
      <w:pPr>
        <w:pStyle w:val="ListParagraph"/>
        <w:widowControl/>
        <w:autoSpaceDE/>
        <w:autoSpaceDN/>
        <w:ind w:left="720" w:firstLine="0"/>
        <w:jc w:val="both"/>
        <w:rPr>
          <w:rFonts w:ascii="Times New Roman" w:hAnsi="Times New Roman" w:cs="Times New Roman"/>
          <w:sz w:val="24"/>
          <w:szCs w:val="24"/>
        </w:rPr>
      </w:pPr>
    </w:p>
    <w:p w14:paraId="29F1EBFE" w14:textId="57F31F0E" w:rsidR="00842C53" w:rsidRPr="00A47197" w:rsidRDefault="00842C53" w:rsidP="00842C53">
      <w:pPr>
        <w:widowControl/>
        <w:autoSpaceDE/>
        <w:autoSpaceDN/>
        <w:jc w:val="both"/>
        <w:rPr>
          <w:sz w:val="24"/>
          <w:szCs w:val="24"/>
        </w:rPr>
      </w:pPr>
      <w:r w:rsidRPr="00A47197">
        <w:rPr>
          <w:sz w:val="24"/>
          <w:szCs w:val="24"/>
        </w:rPr>
        <w:t>Key Objectives</w:t>
      </w:r>
    </w:p>
    <w:p w14:paraId="40F72E37" w14:textId="77777777" w:rsidR="00842C53" w:rsidRPr="00A47197" w:rsidRDefault="00842C53" w:rsidP="00842C53">
      <w:pPr>
        <w:widowControl/>
        <w:autoSpaceDE/>
        <w:autoSpaceDN/>
        <w:ind w:left="360"/>
        <w:jc w:val="both"/>
        <w:rPr>
          <w:sz w:val="24"/>
          <w:szCs w:val="24"/>
        </w:rPr>
      </w:pPr>
    </w:p>
    <w:p w14:paraId="65B4BDA2" w14:textId="39F39227" w:rsidR="00842C53" w:rsidRPr="00A47197" w:rsidRDefault="00842C53" w:rsidP="00842C53">
      <w:pPr>
        <w:pStyle w:val="ListParagraph"/>
        <w:widowControl/>
        <w:numPr>
          <w:ilvl w:val="0"/>
          <w:numId w:val="24"/>
        </w:numPr>
        <w:autoSpaceDE/>
        <w:autoSpaceDN/>
        <w:jc w:val="both"/>
        <w:rPr>
          <w:rFonts w:ascii="Times New Roman" w:hAnsi="Times New Roman" w:cs="Times New Roman"/>
          <w:sz w:val="24"/>
          <w:szCs w:val="24"/>
        </w:rPr>
      </w:pPr>
      <w:r w:rsidRPr="00A47197">
        <w:rPr>
          <w:rFonts w:ascii="Times New Roman" w:hAnsi="Times New Roman" w:cs="Times New Roman"/>
          <w:sz w:val="24"/>
          <w:szCs w:val="24"/>
        </w:rPr>
        <w:t>To understand the working principle of CSMA/CD in shared Ethernet environments.</w:t>
      </w:r>
    </w:p>
    <w:p w14:paraId="61DBDEE5" w14:textId="35C6D9F8" w:rsidR="00842C53" w:rsidRPr="00A47197" w:rsidRDefault="00842C53" w:rsidP="00842C53">
      <w:pPr>
        <w:pStyle w:val="ListParagraph"/>
        <w:widowControl/>
        <w:numPr>
          <w:ilvl w:val="0"/>
          <w:numId w:val="24"/>
        </w:numPr>
        <w:autoSpaceDE/>
        <w:autoSpaceDN/>
        <w:jc w:val="both"/>
        <w:rPr>
          <w:rFonts w:ascii="Times New Roman" w:hAnsi="Times New Roman" w:cs="Times New Roman"/>
          <w:sz w:val="24"/>
          <w:szCs w:val="24"/>
        </w:rPr>
      </w:pPr>
      <w:r w:rsidRPr="00A47197">
        <w:rPr>
          <w:rFonts w:ascii="Times New Roman" w:hAnsi="Times New Roman" w:cs="Times New Roman"/>
          <w:sz w:val="24"/>
          <w:szCs w:val="24"/>
        </w:rPr>
        <w:t>To simulate real-time collision detection using binary-based contention slots, as implemented in actual Ethernet hardware.</w:t>
      </w:r>
    </w:p>
    <w:p w14:paraId="4B02D860" w14:textId="1BFA9816" w:rsidR="00842C53" w:rsidRPr="00A47197" w:rsidRDefault="00842C53" w:rsidP="00842C53">
      <w:pPr>
        <w:pStyle w:val="ListParagraph"/>
        <w:widowControl/>
        <w:numPr>
          <w:ilvl w:val="0"/>
          <w:numId w:val="24"/>
        </w:numPr>
        <w:autoSpaceDE/>
        <w:autoSpaceDN/>
        <w:jc w:val="both"/>
        <w:rPr>
          <w:rFonts w:ascii="Times New Roman" w:hAnsi="Times New Roman" w:cs="Times New Roman"/>
          <w:sz w:val="24"/>
          <w:szCs w:val="24"/>
        </w:rPr>
      </w:pPr>
      <w:r w:rsidRPr="00A47197">
        <w:rPr>
          <w:rFonts w:ascii="Times New Roman" w:hAnsi="Times New Roman" w:cs="Times New Roman"/>
          <w:sz w:val="24"/>
          <w:szCs w:val="24"/>
        </w:rPr>
        <w:t>To implement a practical model of Binary Exponential Backoff, reflecting realistic network behavior under high traffic.</w:t>
      </w:r>
    </w:p>
    <w:p w14:paraId="4733A4E7" w14:textId="28A4C6F4" w:rsidR="00842C53" w:rsidRPr="00A47197" w:rsidRDefault="00842C53" w:rsidP="00842C53">
      <w:pPr>
        <w:pStyle w:val="ListParagraph"/>
        <w:widowControl/>
        <w:numPr>
          <w:ilvl w:val="0"/>
          <w:numId w:val="24"/>
        </w:numPr>
        <w:autoSpaceDE/>
        <w:autoSpaceDN/>
        <w:jc w:val="both"/>
        <w:rPr>
          <w:rFonts w:ascii="Times New Roman" w:hAnsi="Times New Roman" w:cs="Times New Roman"/>
          <w:sz w:val="24"/>
          <w:szCs w:val="24"/>
        </w:rPr>
      </w:pPr>
      <w:r w:rsidRPr="00A47197">
        <w:rPr>
          <w:rFonts w:ascii="Times New Roman" w:hAnsi="Times New Roman" w:cs="Times New Roman"/>
          <w:sz w:val="24"/>
          <w:szCs w:val="24"/>
        </w:rPr>
        <w:t xml:space="preserve"> To log and display the status of each frame transmission, including how the *previous frame’s outcome affects subsequent frames.</w:t>
      </w:r>
    </w:p>
    <w:p w14:paraId="234A1D71" w14:textId="09790A7D" w:rsidR="00842C53" w:rsidRPr="00A47197" w:rsidRDefault="00842C53" w:rsidP="00842C53">
      <w:pPr>
        <w:pStyle w:val="ListParagraph"/>
        <w:widowControl/>
        <w:numPr>
          <w:ilvl w:val="0"/>
          <w:numId w:val="24"/>
        </w:numPr>
        <w:autoSpaceDE/>
        <w:autoSpaceDN/>
        <w:jc w:val="both"/>
        <w:rPr>
          <w:rFonts w:ascii="Times New Roman" w:hAnsi="Times New Roman" w:cs="Times New Roman"/>
          <w:sz w:val="24"/>
          <w:szCs w:val="24"/>
        </w:rPr>
      </w:pPr>
      <w:r w:rsidRPr="00A47197">
        <w:rPr>
          <w:rFonts w:ascii="Times New Roman" w:hAnsi="Times New Roman" w:cs="Times New Roman"/>
          <w:sz w:val="24"/>
          <w:szCs w:val="24"/>
        </w:rPr>
        <w:t>To provide a clear educational tool that demonstrates how collisions affect throughput and how backoff algorithms reduce repeated collisions.</w:t>
      </w:r>
    </w:p>
    <w:p w14:paraId="49341E87" w14:textId="77777777" w:rsidR="00842C53" w:rsidRPr="00A47197" w:rsidRDefault="00842C53" w:rsidP="00842C53">
      <w:pPr>
        <w:pStyle w:val="ListParagraph"/>
        <w:widowControl/>
        <w:numPr>
          <w:ilvl w:val="0"/>
          <w:numId w:val="24"/>
        </w:numPr>
        <w:autoSpaceDE/>
        <w:autoSpaceDN/>
        <w:jc w:val="both"/>
        <w:rPr>
          <w:rFonts w:ascii="Times New Roman" w:hAnsi="Times New Roman" w:cs="Times New Roman"/>
          <w:sz w:val="24"/>
          <w:szCs w:val="24"/>
        </w:rPr>
      </w:pPr>
      <w:r w:rsidRPr="00A47197">
        <w:rPr>
          <w:rFonts w:ascii="Times New Roman" w:hAnsi="Times New Roman" w:cs="Times New Roman"/>
          <w:sz w:val="24"/>
          <w:szCs w:val="24"/>
        </w:rPr>
        <w:t xml:space="preserve"> To strengthen understanding of MAC (Medium Access Control) layer mechanisms in computer networks.</w:t>
      </w:r>
    </w:p>
    <w:p w14:paraId="55534B21" w14:textId="77777777" w:rsidR="00842C53" w:rsidRPr="00A47197" w:rsidRDefault="00842C53" w:rsidP="00842C53">
      <w:pPr>
        <w:pStyle w:val="ListParagraph"/>
        <w:widowControl/>
        <w:autoSpaceDE/>
        <w:autoSpaceDN/>
        <w:ind w:left="720" w:firstLine="0"/>
        <w:jc w:val="both"/>
        <w:rPr>
          <w:rFonts w:ascii="Times New Roman" w:hAnsi="Times New Roman" w:cs="Times New Roman"/>
          <w:sz w:val="24"/>
          <w:szCs w:val="24"/>
        </w:rPr>
      </w:pPr>
    </w:p>
    <w:p w14:paraId="72D45F2C" w14:textId="1AF5225E" w:rsidR="00A85607" w:rsidRPr="00A47197" w:rsidRDefault="00842C53" w:rsidP="00842C53">
      <w:pPr>
        <w:widowControl/>
        <w:autoSpaceDE/>
        <w:autoSpaceDN/>
        <w:jc w:val="both"/>
        <w:rPr>
          <w:sz w:val="24"/>
          <w:szCs w:val="24"/>
        </w:rPr>
      </w:pPr>
      <w:r w:rsidRPr="00A47197">
        <w:rPr>
          <w:sz w:val="24"/>
          <w:szCs w:val="24"/>
        </w:rPr>
        <w:t>The project ultimately focuses on providing a practical, code-driven demonstration of CSMA/CD that mimics real Ethernet behavior, making the theoretical concepts more understandable.</w:t>
      </w:r>
      <w:r w:rsidR="00A85607" w:rsidRPr="00A47197">
        <w:rPr>
          <w:sz w:val="24"/>
          <w:szCs w:val="24"/>
        </w:rPr>
        <w:br w:type="page"/>
      </w:r>
    </w:p>
    <w:p w14:paraId="079545D3" w14:textId="77777777" w:rsidR="00A85607" w:rsidRPr="00A47197" w:rsidRDefault="00A85607" w:rsidP="00A85607">
      <w:pPr>
        <w:pStyle w:val="BodyText"/>
        <w:spacing w:line="484" w:lineRule="auto"/>
        <w:rPr>
          <w:b/>
          <w:bCs/>
          <w:color w:val="2D74B5"/>
          <w:spacing w:val="-2"/>
        </w:rPr>
      </w:pPr>
    </w:p>
    <w:p w14:paraId="63AFC796" w14:textId="029F9FDA" w:rsidR="00A85607" w:rsidRPr="00790D94" w:rsidRDefault="003B45D2" w:rsidP="00A85607">
      <w:pPr>
        <w:pStyle w:val="BodyText"/>
        <w:spacing w:line="484" w:lineRule="auto"/>
        <w:rPr>
          <w:b/>
          <w:bCs/>
          <w:color w:val="2D74B5"/>
          <w:spacing w:val="-2"/>
          <w:sz w:val="28"/>
          <w:szCs w:val="28"/>
        </w:rPr>
      </w:pPr>
      <w:r w:rsidRPr="00790D94">
        <w:rPr>
          <w:b/>
          <w:bCs/>
          <w:color w:val="2D74B5"/>
          <w:spacing w:val="-2"/>
          <w:sz w:val="28"/>
          <w:szCs w:val="28"/>
        </w:rPr>
        <w:t>Introduction</w:t>
      </w:r>
    </w:p>
    <w:p w14:paraId="7EAFD365" w14:textId="24FADD55" w:rsidR="00842C53" w:rsidRPr="00A47197" w:rsidRDefault="00842C53" w:rsidP="00890F55">
      <w:pPr>
        <w:pStyle w:val="BodyText"/>
        <w:spacing w:line="484" w:lineRule="auto"/>
        <w:jc w:val="both"/>
      </w:pPr>
      <w:r w:rsidRPr="00A47197">
        <w:t>Local Area Networks (LANs) frequently require multiple devices to share a single communication medium. When several devices attempt to transmit data simultaneously over a shared channel, collisions are inevitable. To handle this, networking protocols define rules governing how these devices access the medium. One such widely used protocol in traditional Ethernet networks is CSMA/CD — Carrier Sense Multiple Access with Collision Detection.</w:t>
      </w:r>
    </w:p>
    <w:p w14:paraId="0F80A5A2" w14:textId="20345D78" w:rsidR="00842C53" w:rsidRPr="00A47197" w:rsidRDefault="00842C53" w:rsidP="00890F55">
      <w:pPr>
        <w:pStyle w:val="BodyText"/>
        <w:spacing w:line="484" w:lineRule="auto"/>
        <w:jc w:val="both"/>
      </w:pPr>
      <w:r w:rsidRPr="00A47197">
        <w:t>Before transmitting data, a device listens to (“senses”) the channel to determine whether it is free or busy. This prevents unnecessary collisions when the medium is clearly occupies.</w:t>
      </w:r>
    </w:p>
    <w:p w14:paraId="322476A8" w14:textId="13F295AB" w:rsidR="00842C53" w:rsidRPr="00A47197" w:rsidRDefault="00842C53" w:rsidP="00890F55">
      <w:pPr>
        <w:pStyle w:val="BodyText"/>
        <w:spacing w:line="484" w:lineRule="auto"/>
        <w:jc w:val="both"/>
      </w:pPr>
      <w:r w:rsidRPr="00A47197">
        <w:t>All nodes connected to the same Ethernet network have equal access rights to the medium. Any device may attempt to transmit whenever the medium becomes idle.</w:t>
      </w:r>
    </w:p>
    <w:p w14:paraId="1E3E259A" w14:textId="6D03E225" w:rsidR="00842C53" w:rsidRPr="00A47197" w:rsidRDefault="00842C53" w:rsidP="00890F55">
      <w:pPr>
        <w:pStyle w:val="BodyText"/>
        <w:spacing w:line="484" w:lineRule="auto"/>
        <w:jc w:val="both"/>
      </w:pPr>
      <w:r w:rsidRPr="00A47197">
        <w:t>Even if the channel appears idle, two or more devices may begin transmission at almost the same time. CSMA/CD uses physical electrical signals on the cable to detect such collisions. When a collision is detected, the transmission stops immediately.</w:t>
      </w:r>
    </w:p>
    <w:p w14:paraId="51353F8A" w14:textId="3D2CD629" w:rsidR="00842C53" w:rsidRPr="00A47197" w:rsidRDefault="00842C53" w:rsidP="00890F55">
      <w:pPr>
        <w:pStyle w:val="BodyText"/>
        <w:spacing w:line="484" w:lineRule="auto"/>
        <w:jc w:val="both"/>
      </w:pPr>
      <w:r w:rsidRPr="00A47197">
        <w:t>In 1-persistent CSMA/CD, when a node senses that the channel is idle, it transmits with a probability of 1.</w:t>
      </w:r>
    </w:p>
    <w:p w14:paraId="2FAAD5EB" w14:textId="76768DDA" w:rsidR="00842C53" w:rsidRPr="00A47197" w:rsidRDefault="00842C53" w:rsidP="00890F55">
      <w:pPr>
        <w:pStyle w:val="BodyText"/>
        <w:spacing w:line="484" w:lineRule="auto"/>
        <w:jc w:val="both"/>
      </w:pPr>
      <w:r w:rsidRPr="00A47197">
        <w:t>This strategy reduces delays but increases the possibility of collisions under high traffic.</w:t>
      </w:r>
    </w:p>
    <w:p w14:paraId="47DD7163" w14:textId="77777777" w:rsidR="00842C53" w:rsidRPr="00A47197" w:rsidRDefault="00842C53" w:rsidP="00890F55">
      <w:pPr>
        <w:pStyle w:val="BodyText"/>
        <w:spacing w:line="484" w:lineRule="auto"/>
        <w:jc w:val="both"/>
      </w:pPr>
      <w:r w:rsidRPr="00A47197">
        <w:t>Once a collision occurs, devices do not attempt to retransmit immediately. Instead, they wait for a random number of time slots.</w:t>
      </w:r>
    </w:p>
    <w:p w14:paraId="1553B4B7" w14:textId="77777777" w:rsidR="00842C53" w:rsidRPr="00A47197" w:rsidRDefault="00842C53" w:rsidP="00890F55">
      <w:pPr>
        <w:pStyle w:val="BodyText"/>
        <w:spacing w:line="484" w:lineRule="auto"/>
        <w:jc w:val="both"/>
      </w:pPr>
      <w:r w:rsidRPr="00A47197">
        <w:t>The number of permitted time slots increases exponentially with the number of collisions:</w:t>
      </w:r>
    </w:p>
    <w:p w14:paraId="47488A7A" w14:textId="77777777" w:rsidR="00842C53" w:rsidRPr="00A47197" w:rsidRDefault="00842C53" w:rsidP="00890F55">
      <w:pPr>
        <w:pStyle w:val="BodyText"/>
        <w:spacing w:line="484" w:lineRule="auto"/>
        <w:jc w:val="both"/>
      </w:pPr>
    </w:p>
    <w:p w14:paraId="44F5346D" w14:textId="6BE7AF00" w:rsidR="00842C53" w:rsidRPr="00A47197" w:rsidRDefault="00842C53" w:rsidP="00890F55">
      <w:pPr>
        <w:pStyle w:val="BodyText"/>
        <w:numPr>
          <w:ilvl w:val="0"/>
          <w:numId w:val="24"/>
        </w:numPr>
        <w:spacing w:line="484" w:lineRule="auto"/>
        <w:jc w:val="both"/>
      </w:pPr>
      <w:r w:rsidRPr="00A47197">
        <w:t>1st collision → window = 2¹ – 1 = 1</w:t>
      </w:r>
    </w:p>
    <w:p w14:paraId="0DE905BA" w14:textId="32317130" w:rsidR="00842C53" w:rsidRPr="00A47197" w:rsidRDefault="00842C53" w:rsidP="00890F55">
      <w:pPr>
        <w:pStyle w:val="BodyText"/>
        <w:numPr>
          <w:ilvl w:val="0"/>
          <w:numId w:val="24"/>
        </w:numPr>
        <w:spacing w:line="484" w:lineRule="auto"/>
        <w:jc w:val="both"/>
      </w:pPr>
      <w:r w:rsidRPr="00A47197">
        <w:t>2nd collision → window = 2² – 1 = 3</w:t>
      </w:r>
    </w:p>
    <w:p w14:paraId="3F8D7907" w14:textId="2DCFFE5A" w:rsidR="00842C53" w:rsidRPr="00A47197" w:rsidRDefault="00842C53" w:rsidP="00890F55">
      <w:pPr>
        <w:pStyle w:val="BodyText"/>
        <w:numPr>
          <w:ilvl w:val="0"/>
          <w:numId w:val="24"/>
        </w:numPr>
        <w:spacing w:line="484" w:lineRule="auto"/>
        <w:jc w:val="both"/>
      </w:pPr>
      <w:r w:rsidRPr="00A47197">
        <w:t>3rd collision → window = 2³ – 1 = 7</w:t>
      </w:r>
    </w:p>
    <w:p w14:paraId="1CACC7AF" w14:textId="1375A0B7" w:rsidR="00842C53" w:rsidRPr="00A47197" w:rsidRDefault="00842C53" w:rsidP="00890F55">
      <w:pPr>
        <w:pStyle w:val="BodyText"/>
        <w:numPr>
          <w:ilvl w:val="0"/>
          <w:numId w:val="24"/>
        </w:numPr>
        <w:spacing w:line="484" w:lineRule="auto"/>
        <w:jc w:val="both"/>
      </w:pPr>
      <w:r w:rsidRPr="00A47197">
        <w:t>... up to 10 attempts (Ethernet standard</w:t>
      </w:r>
      <w:r w:rsidR="00A47197" w:rsidRPr="00A47197">
        <w:t>s)</w:t>
      </w:r>
    </w:p>
    <w:p w14:paraId="6AD9B8AA" w14:textId="1FBC8318" w:rsidR="00842C53" w:rsidRPr="00A47197" w:rsidRDefault="00842C53" w:rsidP="00890F55">
      <w:pPr>
        <w:pStyle w:val="BodyText"/>
        <w:spacing w:line="484" w:lineRule="auto"/>
        <w:jc w:val="both"/>
      </w:pPr>
      <w:r w:rsidRPr="00A47197">
        <w:t xml:space="preserve">This exponential behavior prevents the channel from becoming overloaded with repeated </w:t>
      </w:r>
      <w:r w:rsidRPr="00A47197">
        <w:lastRenderedPageBreak/>
        <w:t>collisions.</w:t>
      </w:r>
    </w:p>
    <w:p w14:paraId="2CDD7B2F" w14:textId="33F41888" w:rsidR="00C50665" w:rsidRPr="00A47197" w:rsidRDefault="00842C53" w:rsidP="00890F55">
      <w:pPr>
        <w:pStyle w:val="BodyText"/>
        <w:spacing w:line="484" w:lineRule="auto"/>
        <w:jc w:val="both"/>
        <w:sectPr w:rsidR="00C50665" w:rsidRPr="00A47197">
          <w:pgSz w:w="11910" w:h="16840"/>
          <w:pgMar w:top="1360" w:right="1275" w:bottom="880" w:left="1559" w:header="0" w:footer="695" w:gutter="0"/>
          <w:cols w:space="720"/>
        </w:sectPr>
      </w:pPr>
      <w:r w:rsidRPr="00A47197">
        <w:t>CSMA/CD forms the foundation of classic wired Ethernet technologies (10BASE-T, 10BASE-2, 10BASE-5). Although modern networks use switches and full-duplex communication (eliminating collisions), CSMA/CD remains essential for understanding MAC-layer protocols, contention handling, and network performance.This simulation project brings theoretical CSMA/CD concepts to life using a detailed C program</w:t>
      </w:r>
    </w:p>
    <w:p w14:paraId="15AAA360" w14:textId="5BFBC028" w:rsidR="00B30E87" w:rsidRPr="00790D94" w:rsidRDefault="00B30E87" w:rsidP="00B30E87">
      <w:pPr>
        <w:pStyle w:val="Heading2"/>
        <w:spacing w:before="1"/>
        <w:ind w:left="0"/>
        <w:rPr>
          <w:color w:val="2D74B5"/>
          <w:spacing w:val="-2"/>
          <w:sz w:val="28"/>
          <w:szCs w:val="28"/>
        </w:rPr>
      </w:pPr>
      <w:r w:rsidRPr="00790D94">
        <w:rPr>
          <w:color w:val="2D74B5"/>
          <w:spacing w:val="-2"/>
          <w:sz w:val="28"/>
          <w:szCs w:val="28"/>
        </w:rPr>
        <w:lastRenderedPageBreak/>
        <w:t>Architecture Diagram</w:t>
      </w:r>
    </w:p>
    <w:p w14:paraId="13E01581" w14:textId="77777777" w:rsidR="00B30E87" w:rsidRPr="00790D94" w:rsidRDefault="00B30E87" w:rsidP="00B30E87">
      <w:pPr>
        <w:pStyle w:val="Heading2"/>
        <w:spacing w:before="1"/>
        <w:ind w:left="0"/>
        <w:rPr>
          <w:sz w:val="28"/>
          <w:szCs w:val="28"/>
        </w:rPr>
      </w:pPr>
    </w:p>
    <w:p w14:paraId="1F13C43D" w14:textId="052D583F" w:rsidR="00871B64" w:rsidRPr="00A47197" w:rsidRDefault="00871B64" w:rsidP="00890F55">
      <w:pPr>
        <w:pStyle w:val="BodyText"/>
        <w:spacing w:line="484" w:lineRule="auto"/>
        <w:rPr>
          <w:lang w:val="en-IN"/>
        </w:rPr>
      </w:pPr>
      <w:r w:rsidRPr="00A47197">
        <w:rPr>
          <w:lang w:val="en-IN"/>
        </w:rPr>
        <w:t>The CSMA/CD network consists of:</w:t>
      </w:r>
    </w:p>
    <w:p w14:paraId="545C1B85" w14:textId="344EEE74" w:rsidR="00871B64" w:rsidRPr="00A47197" w:rsidRDefault="00871B64" w:rsidP="00890F55">
      <w:pPr>
        <w:pStyle w:val="BodyText"/>
        <w:numPr>
          <w:ilvl w:val="0"/>
          <w:numId w:val="53"/>
        </w:numPr>
        <w:spacing w:line="484" w:lineRule="auto"/>
        <w:rPr>
          <w:lang w:val="en-IN"/>
        </w:rPr>
      </w:pPr>
      <w:r w:rsidRPr="00A47197">
        <w:rPr>
          <w:lang w:val="en-IN"/>
        </w:rPr>
        <w:t>Multiple stations (computers, nodes, devices)</w:t>
      </w:r>
    </w:p>
    <w:p w14:paraId="6C98A278" w14:textId="531E9BE0" w:rsidR="00871B64" w:rsidRPr="00A47197" w:rsidRDefault="00871B64" w:rsidP="00890F55">
      <w:pPr>
        <w:pStyle w:val="BodyText"/>
        <w:numPr>
          <w:ilvl w:val="0"/>
          <w:numId w:val="53"/>
        </w:numPr>
        <w:spacing w:line="484" w:lineRule="auto"/>
        <w:rPr>
          <w:lang w:val="en-IN"/>
        </w:rPr>
      </w:pPr>
      <w:r w:rsidRPr="00A47197">
        <w:rPr>
          <w:lang w:val="en-IN"/>
        </w:rPr>
        <w:t>A shared physical medium (coaxial cable or twisted-pair hub)</w:t>
      </w:r>
    </w:p>
    <w:p w14:paraId="369DB7AD" w14:textId="584EC201" w:rsidR="00871B64" w:rsidRPr="00A47197" w:rsidRDefault="00871B64" w:rsidP="00890F55">
      <w:pPr>
        <w:pStyle w:val="BodyText"/>
        <w:numPr>
          <w:ilvl w:val="0"/>
          <w:numId w:val="53"/>
        </w:numPr>
        <w:spacing w:line="484" w:lineRule="auto"/>
        <w:rPr>
          <w:lang w:val="en-IN"/>
        </w:rPr>
      </w:pPr>
      <w:r w:rsidRPr="00A47197">
        <w:rPr>
          <w:lang w:val="en-IN"/>
        </w:rPr>
        <w:t>A common collision domain</w:t>
      </w:r>
    </w:p>
    <w:p w14:paraId="5B9C38D8" w14:textId="60759433" w:rsidR="00871B64" w:rsidRPr="00A47197" w:rsidRDefault="00871B64" w:rsidP="00890F55">
      <w:pPr>
        <w:pStyle w:val="BodyText"/>
        <w:numPr>
          <w:ilvl w:val="0"/>
          <w:numId w:val="53"/>
        </w:numPr>
        <w:spacing w:line="484" w:lineRule="auto"/>
        <w:rPr>
          <w:lang w:val="en-IN"/>
        </w:rPr>
      </w:pPr>
      <w:r w:rsidRPr="00A47197">
        <w:rPr>
          <w:lang w:val="en-IN"/>
        </w:rPr>
        <w:t>A MAC algorithm governing how stations send frames</w:t>
      </w:r>
    </w:p>
    <w:p w14:paraId="39724697" w14:textId="77777777" w:rsidR="00871B64" w:rsidRPr="00A47197" w:rsidRDefault="00871B64" w:rsidP="00890F55">
      <w:pPr>
        <w:pStyle w:val="BodyText"/>
        <w:numPr>
          <w:ilvl w:val="0"/>
          <w:numId w:val="53"/>
        </w:numPr>
        <w:spacing w:line="484" w:lineRule="auto"/>
        <w:rPr>
          <w:lang w:val="en-IN"/>
        </w:rPr>
      </w:pPr>
      <w:r w:rsidRPr="00A47197">
        <w:rPr>
          <w:lang w:val="en-IN"/>
        </w:rPr>
        <w:t>All stations in the network:</w:t>
      </w:r>
    </w:p>
    <w:p w14:paraId="493079D8" w14:textId="0BF2FC10" w:rsidR="00871B64" w:rsidRPr="00A47197" w:rsidRDefault="00871B64" w:rsidP="00890F55">
      <w:pPr>
        <w:pStyle w:val="BodyText"/>
        <w:numPr>
          <w:ilvl w:val="0"/>
          <w:numId w:val="53"/>
        </w:numPr>
        <w:spacing w:line="484" w:lineRule="auto"/>
        <w:rPr>
          <w:lang w:val="en-IN"/>
        </w:rPr>
      </w:pPr>
      <w:r w:rsidRPr="00A47197">
        <w:rPr>
          <w:lang w:val="en-IN"/>
        </w:rPr>
        <w:t>Sense the medium continuously</w:t>
      </w:r>
    </w:p>
    <w:p w14:paraId="63BF2DFB" w14:textId="656ECA4E" w:rsidR="00871B64" w:rsidRPr="00A47197" w:rsidRDefault="00871B64" w:rsidP="00890F55">
      <w:pPr>
        <w:pStyle w:val="BodyText"/>
        <w:numPr>
          <w:ilvl w:val="0"/>
          <w:numId w:val="53"/>
        </w:numPr>
        <w:spacing w:line="484" w:lineRule="auto"/>
        <w:rPr>
          <w:lang w:val="en-IN"/>
        </w:rPr>
      </w:pPr>
      <w:r w:rsidRPr="00A47197">
        <w:rPr>
          <w:lang w:val="en-IN"/>
        </w:rPr>
        <w:t>Attempt transmission when the medium is idle</w:t>
      </w:r>
    </w:p>
    <w:p w14:paraId="3853E035" w14:textId="6653FF0E" w:rsidR="00871B64" w:rsidRPr="00A47197" w:rsidRDefault="00871B64" w:rsidP="00890F55">
      <w:pPr>
        <w:pStyle w:val="BodyText"/>
        <w:numPr>
          <w:ilvl w:val="0"/>
          <w:numId w:val="53"/>
        </w:numPr>
        <w:spacing w:line="484" w:lineRule="auto"/>
        <w:rPr>
          <w:lang w:val="en-IN"/>
        </w:rPr>
      </w:pPr>
      <w:r w:rsidRPr="00A47197">
        <w:rPr>
          <w:lang w:val="en-IN"/>
        </w:rPr>
        <w:t>Detect collisions by monitoring voltage levels</w:t>
      </w:r>
    </w:p>
    <w:p w14:paraId="04CD2BEC" w14:textId="3F6CAB6E" w:rsidR="00871B64" w:rsidRPr="00A47197" w:rsidRDefault="00871B64" w:rsidP="00890F55">
      <w:pPr>
        <w:pStyle w:val="BodyText"/>
        <w:numPr>
          <w:ilvl w:val="0"/>
          <w:numId w:val="53"/>
        </w:numPr>
        <w:spacing w:line="484" w:lineRule="auto"/>
        <w:rPr>
          <w:lang w:val="en-IN"/>
        </w:rPr>
      </w:pPr>
      <w:r w:rsidRPr="00A47197">
        <w:rPr>
          <w:lang w:val="en-IN"/>
        </w:rPr>
        <w:t>Use Binary Exponential Backoff to retry</w:t>
      </w:r>
    </w:p>
    <w:p w14:paraId="4F639697" w14:textId="1C92CAED" w:rsidR="00FF215A" w:rsidRPr="00A47197" w:rsidRDefault="009B1AED" w:rsidP="00FF215A">
      <w:pPr>
        <w:pStyle w:val="BodyText"/>
        <w:spacing w:line="484" w:lineRule="auto"/>
        <w:rPr>
          <w:lang w:val="en-IN"/>
        </w:rPr>
      </w:pPr>
      <w:r w:rsidRPr="009B1AED">
        <w:rPr>
          <w:noProof/>
        </w:rPr>
        <w:drawing>
          <wp:inline distT="0" distB="0" distL="0" distR="0" wp14:anchorId="03CDF6AF" wp14:editId="41022F43">
            <wp:extent cx="5143500" cy="2076450"/>
            <wp:effectExtent l="0" t="0" r="0" b="0"/>
            <wp:docPr id="73940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6484" name=""/>
                    <pic:cNvPicPr/>
                  </pic:nvPicPr>
                  <pic:blipFill>
                    <a:blip r:embed="rId11"/>
                    <a:stretch>
                      <a:fillRect/>
                    </a:stretch>
                  </pic:blipFill>
                  <pic:spPr>
                    <a:xfrm>
                      <a:off x="0" y="0"/>
                      <a:ext cx="5143500" cy="2076450"/>
                    </a:xfrm>
                    <a:prstGeom prst="rect">
                      <a:avLst/>
                    </a:prstGeom>
                  </pic:spPr>
                </pic:pic>
              </a:graphicData>
            </a:graphic>
          </wp:inline>
        </w:drawing>
      </w:r>
    </w:p>
    <w:p w14:paraId="49780C0A" w14:textId="77777777" w:rsidR="009B1AED" w:rsidRDefault="00871B64" w:rsidP="009B1AED">
      <w:pPr>
        <w:pStyle w:val="BodyText"/>
        <w:spacing w:line="484" w:lineRule="auto"/>
        <w:rPr>
          <w:lang w:val="en-IN"/>
        </w:rPr>
      </w:pPr>
      <w:r w:rsidRPr="00A47197">
        <w:rPr>
          <w:lang w:val="en-IN"/>
        </w:rPr>
        <w:t xml:space="preserve">    </w:t>
      </w:r>
      <w:r w:rsidR="009B1AED" w:rsidRPr="009B1AED">
        <w:rPr>
          <w:noProof/>
          <w:lang w:val="en-IN"/>
        </w:rPr>
        <w:drawing>
          <wp:inline distT="0" distB="0" distL="0" distR="0" wp14:anchorId="33150A78" wp14:editId="32E0E1DF">
            <wp:extent cx="3794760" cy="2263140"/>
            <wp:effectExtent l="0" t="0" r="0" b="3810"/>
            <wp:docPr id="166623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0106" name=""/>
                    <pic:cNvPicPr/>
                  </pic:nvPicPr>
                  <pic:blipFill>
                    <a:blip r:embed="rId12"/>
                    <a:stretch>
                      <a:fillRect/>
                    </a:stretch>
                  </pic:blipFill>
                  <pic:spPr>
                    <a:xfrm>
                      <a:off x="0" y="0"/>
                      <a:ext cx="3795295" cy="2263459"/>
                    </a:xfrm>
                    <a:prstGeom prst="rect">
                      <a:avLst/>
                    </a:prstGeom>
                  </pic:spPr>
                </pic:pic>
              </a:graphicData>
            </a:graphic>
          </wp:inline>
        </w:drawing>
      </w:r>
    </w:p>
    <w:p w14:paraId="7F3A2445" w14:textId="1D72A703" w:rsidR="00A47197" w:rsidRPr="009B1AED" w:rsidRDefault="00FF4DD0" w:rsidP="009B1AED">
      <w:pPr>
        <w:pStyle w:val="BodyText"/>
        <w:spacing w:line="484" w:lineRule="auto"/>
        <w:rPr>
          <w:lang w:val="en-IN"/>
        </w:rPr>
      </w:pPr>
      <w:r w:rsidRPr="00A47197">
        <w:rPr>
          <w:color w:val="2D74B5"/>
          <w:spacing w:val="-2"/>
          <w:sz w:val="28"/>
          <w:szCs w:val="28"/>
        </w:rPr>
        <w:lastRenderedPageBreak/>
        <w:t>Algorithm and Code Explanation</w:t>
      </w:r>
    </w:p>
    <w:p w14:paraId="79C0F6C0" w14:textId="77777777"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1. Start the simulation and initialize frame counter.</w:t>
      </w:r>
    </w:p>
    <w:p w14:paraId="7AC710FE" w14:textId="77777777"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2. For each frame to be transmitted:</w:t>
      </w:r>
    </w:p>
    <w:p w14:paraId="2929BD90" w14:textId="0CF0C019" w:rsidR="004D3463"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3. For the current frame:</w:t>
      </w:r>
    </w:p>
    <w:p w14:paraId="40145B23" w14:textId="77777777" w:rsidR="00770BF0" w:rsidRPr="00A47197" w:rsidRDefault="004D3463"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 xml:space="preserve">   </w:t>
      </w:r>
      <w:r w:rsidR="00940061" w:rsidRPr="00A47197">
        <w:rPr>
          <w:b w:val="0"/>
          <w:bCs w:val="0"/>
          <w:color w:val="0D0D0D" w:themeColor="text1" w:themeTint="F2"/>
          <w:spacing w:val="-2"/>
          <w:sz w:val="24"/>
          <w:szCs w:val="24"/>
        </w:rPr>
        <w:t>+ Set attempts = 0.</w:t>
      </w:r>
    </w:p>
    <w:p w14:paraId="082E210D" w14:textId="0613C90B"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4. Sense the medium:</w:t>
      </w:r>
    </w:p>
    <w:p w14:paraId="6F1330C1" w14:textId="37573B01"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5. Binary Collision Detection Mechanism:</w:t>
      </w:r>
    </w:p>
    <w:p w14:paraId="4E4256C5" w14:textId="77777777" w:rsidR="00940061" w:rsidRPr="00A47197" w:rsidRDefault="00940061" w:rsidP="00770BF0">
      <w:pPr>
        <w:pStyle w:val="Heading2"/>
        <w:spacing w:before="1"/>
        <w:jc w:val="both"/>
        <w:rPr>
          <w:b w:val="0"/>
          <w:bCs w:val="0"/>
          <w:color w:val="0D0D0D" w:themeColor="text1" w:themeTint="F2"/>
          <w:spacing w:val="-2"/>
          <w:sz w:val="24"/>
          <w:szCs w:val="24"/>
        </w:rPr>
      </w:pPr>
    </w:p>
    <w:p w14:paraId="6207AABE" w14:textId="67310E4B" w:rsidR="00940061" w:rsidRPr="00A47197" w:rsidRDefault="00940061" w:rsidP="00770BF0">
      <w:pPr>
        <w:pStyle w:val="Heading2"/>
        <w:numPr>
          <w:ilvl w:val="0"/>
          <w:numId w:val="49"/>
        </w:numPr>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Both the sender and a competing station choose a backoff slot within the current BEB window.</w:t>
      </w:r>
    </w:p>
    <w:p w14:paraId="5B2E196F" w14:textId="3983E395" w:rsidR="00940061" w:rsidRPr="00A47197" w:rsidRDefault="00940061" w:rsidP="00770BF0">
      <w:pPr>
        <w:pStyle w:val="Heading2"/>
        <w:numPr>
          <w:ilvl w:val="0"/>
          <w:numId w:val="49"/>
        </w:numPr>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If both choose the same slot → collision occurs.</w:t>
      </w:r>
    </w:p>
    <w:p w14:paraId="12928C12" w14:textId="77777777"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6. If collision happens:</w:t>
      </w:r>
    </w:p>
    <w:p w14:paraId="1B1452BA" w14:textId="77777777" w:rsidR="00940061" w:rsidRPr="00A47197" w:rsidRDefault="00940061" w:rsidP="00770BF0">
      <w:pPr>
        <w:pStyle w:val="Heading2"/>
        <w:spacing w:before="1"/>
        <w:jc w:val="both"/>
        <w:rPr>
          <w:b w:val="0"/>
          <w:bCs w:val="0"/>
          <w:color w:val="0D0D0D" w:themeColor="text1" w:themeTint="F2"/>
          <w:spacing w:val="-2"/>
          <w:sz w:val="24"/>
          <w:szCs w:val="24"/>
        </w:rPr>
      </w:pPr>
    </w:p>
    <w:p w14:paraId="75B66848" w14:textId="3703A3DA" w:rsidR="00940061" w:rsidRPr="00A47197" w:rsidRDefault="00940061" w:rsidP="00770BF0">
      <w:pPr>
        <w:pStyle w:val="Heading2"/>
        <w:numPr>
          <w:ilvl w:val="0"/>
          <w:numId w:val="49"/>
        </w:numPr>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Increment attempt counter</w:t>
      </w:r>
    </w:p>
    <w:p w14:paraId="71CB93A1" w14:textId="3917877F" w:rsidR="00940061" w:rsidRPr="00A47197" w:rsidRDefault="00940061" w:rsidP="00770BF0">
      <w:pPr>
        <w:pStyle w:val="Heading2"/>
        <w:numPr>
          <w:ilvl w:val="0"/>
          <w:numId w:val="49"/>
        </w:numPr>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Calculate the new backoff window (2^attempts – 1)</w:t>
      </w:r>
    </w:p>
    <w:p w14:paraId="29EB82E6" w14:textId="1ACFD5D3" w:rsidR="00940061" w:rsidRPr="00A47197" w:rsidRDefault="00940061" w:rsidP="00770BF0">
      <w:pPr>
        <w:pStyle w:val="Heading2"/>
        <w:numPr>
          <w:ilvl w:val="0"/>
          <w:numId w:val="49"/>
        </w:numPr>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Choose a new random backoff slot</w:t>
      </w:r>
    </w:p>
    <w:p w14:paraId="4B096B53" w14:textId="77777777"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7. If attempts exceed MAX_ATTEMPTS (typically 10), transmission fails.</w:t>
      </w:r>
    </w:p>
    <w:p w14:paraId="43672AB7" w14:textId="77777777"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8. If slots differ → transmission succeeds.</w:t>
      </w:r>
    </w:p>
    <w:p w14:paraId="67DE86F8" w14:textId="77777777"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9. Store the result (Success / Failed / Collided) for the next frame.</w:t>
      </w:r>
    </w:p>
    <w:p w14:paraId="303E518E" w14:textId="3F2AC6C6" w:rsidR="00940061" w:rsidRPr="00A47197" w:rsidRDefault="00940061" w:rsidP="00A47197">
      <w:pPr>
        <w:pStyle w:val="Heading2"/>
        <w:spacing w:before="1"/>
        <w:ind w:left="0"/>
        <w:jc w:val="both"/>
        <w:rPr>
          <w:b w:val="0"/>
          <w:bCs w:val="0"/>
          <w:color w:val="0D0D0D" w:themeColor="text1" w:themeTint="F2"/>
          <w:spacing w:val="-2"/>
          <w:sz w:val="24"/>
          <w:szCs w:val="24"/>
        </w:rPr>
      </w:pPr>
    </w:p>
    <w:p w14:paraId="61CB7300" w14:textId="52A2B397"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Explanation of Each Part of the Code</w:t>
      </w:r>
    </w:p>
    <w:p w14:paraId="5507AC9A" w14:textId="77777777" w:rsidR="00940061" w:rsidRPr="00A47197" w:rsidRDefault="00940061" w:rsidP="00770BF0">
      <w:pPr>
        <w:pStyle w:val="Heading2"/>
        <w:spacing w:before="1"/>
        <w:jc w:val="both"/>
        <w:rPr>
          <w:b w:val="0"/>
          <w:bCs w:val="0"/>
          <w:color w:val="0D0D0D" w:themeColor="text1" w:themeTint="F2"/>
          <w:spacing w:val="-2"/>
          <w:sz w:val="24"/>
          <w:szCs w:val="24"/>
        </w:rPr>
      </w:pPr>
    </w:p>
    <w:p w14:paraId="2275757A" w14:textId="57BF5DBF"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1. Binary Slot Selection</w:t>
      </w:r>
    </w:p>
    <w:p w14:paraId="0F288185" w14:textId="77777777" w:rsidR="00940061" w:rsidRPr="00A47197" w:rsidRDefault="00940061" w:rsidP="00770BF0">
      <w:pPr>
        <w:pStyle w:val="Heading2"/>
        <w:spacing w:before="1"/>
        <w:jc w:val="both"/>
        <w:rPr>
          <w:b w:val="0"/>
          <w:bCs w:val="0"/>
          <w:color w:val="0D0D0D" w:themeColor="text1" w:themeTint="F2"/>
          <w:spacing w:val="-2"/>
          <w:sz w:val="24"/>
          <w:szCs w:val="24"/>
        </w:rPr>
      </w:pPr>
    </w:p>
    <w:p w14:paraId="1FFD87A3" w14:textId="52901FB6"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Instead of random collision, the simulation checks whether *two nodes select the same slot, which is how real collisions occur on Ethernet.</w:t>
      </w:r>
    </w:p>
    <w:p w14:paraId="5C493428" w14:textId="77777777" w:rsidR="00940061" w:rsidRPr="00A47197" w:rsidRDefault="00940061" w:rsidP="00770BF0">
      <w:pPr>
        <w:pStyle w:val="Heading2"/>
        <w:spacing w:before="1"/>
        <w:jc w:val="both"/>
        <w:rPr>
          <w:b w:val="0"/>
          <w:bCs w:val="0"/>
          <w:color w:val="0D0D0D" w:themeColor="text1" w:themeTint="F2"/>
          <w:spacing w:val="-2"/>
          <w:sz w:val="24"/>
          <w:szCs w:val="24"/>
        </w:rPr>
      </w:pPr>
    </w:p>
    <w:p w14:paraId="7F62C85B" w14:textId="20CA32C1" w:rsidR="00940061" w:rsidRPr="00A47197" w:rsidRDefault="00940061" w:rsidP="00770BF0">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2. Printing Binary Representation</w:t>
      </w:r>
    </w:p>
    <w:p w14:paraId="0BAD457F" w14:textId="77777777" w:rsidR="00940061" w:rsidRPr="00A47197" w:rsidRDefault="00940061" w:rsidP="00770BF0">
      <w:pPr>
        <w:pStyle w:val="Heading2"/>
        <w:spacing w:before="1"/>
        <w:jc w:val="both"/>
        <w:rPr>
          <w:b w:val="0"/>
          <w:bCs w:val="0"/>
          <w:color w:val="0D0D0D" w:themeColor="text1" w:themeTint="F2"/>
          <w:spacing w:val="-2"/>
          <w:sz w:val="24"/>
          <w:szCs w:val="24"/>
        </w:rPr>
      </w:pPr>
    </w:p>
    <w:p w14:paraId="3C4A01A4" w14:textId="0849C2EF" w:rsidR="00940061" w:rsidRPr="00A47197" w:rsidRDefault="00940061" w:rsidP="00A47197">
      <w:pPr>
        <w:pStyle w:val="Heading2"/>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The code prints windows such as</w:t>
      </w:r>
    </w:p>
    <w:p w14:paraId="7E2DC013" w14:textId="7C237AA2" w:rsidR="00940061" w:rsidRPr="00A47197" w:rsidRDefault="00940061" w:rsidP="00770BF0">
      <w:pPr>
        <w:pStyle w:val="Heading2"/>
        <w:numPr>
          <w:ilvl w:val="0"/>
          <w:numId w:val="49"/>
        </w:numPr>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1 → 1</w:t>
      </w:r>
    </w:p>
    <w:p w14:paraId="3C2E8E64" w14:textId="78249036" w:rsidR="00940061" w:rsidRPr="00A47197" w:rsidRDefault="00940061" w:rsidP="00770BF0">
      <w:pPr>
        <w:pStyle w:val="Heading2"/>
        <w:numPr>
          <w:ilvl w:val="0"/>
          <w:numId w:val="49"/>
        </w:numPr>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3 → 11</w:t>
      </w:r>
    </w:p>
    <w:p w14:paraId="007CCA15" w14:textId="77777777" w:rsidR="00940061" w:rsidRPr="00A47197" w:rsidRDefault="00940061" w:rsidP="00770BF0">
      <w:pPr>
        <w:pStyle w:val="Heading2"/>
        <w:numPr>
          <w:ilvl w:val="0"/>
          <w:numId w:val="49"/>
        </w:numPr>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7 → 111</w:t>
      </w:r>
    </w:p>
    <w:p w14:paraId="26438BB6" w14:textId="17ED2A4F" w:rsidR="00940061" w:rsidRPr="00A47197" w:rsidRDefault="00940061" w:rsidP="00770BF0">
      <w:pPr>
        <w:pStyle w:val="Heading2"/>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This helps students visualize binary exponential growth.</w:t>
      </w:r>
    </w:p>
    <w:p w14:paraId="0700DCFA" w14:textId="67187F28" w:rsidR="00940061" w:rsidRPr="00A47197" w:rsidRDefault="00940061" w:rsidP="00A47197">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3. Logging Prior Frame Status</w:t>
      </w:r>
    </w:p>
    <w:p w14:paraId="1DC0799F" w14:textId="31D30A95" w:rsidR="00940061" w:rsidRPr="00A47197" w:rsidRDefault="00940061" w:rsidP="00A47197">
      <w:pPr>
        <w:pStyle w:val="Heading2"/>
        <w:spacing w:before="1"/>
        <w:ind w:left="0"/>
        <w:jc w:val="both"/>
        <w:rPr>
          <w:b w:val="0"/>
          <w:bCs w:val="0"/>
          <w:color w:val="0D0D0D" w:themeColor="text1" w:themeTint="F2"/>
          <w:spacing w:val="-2"/>
          <w:sz w:val="24"/>
          <w:szCs w:val="24"/>
        </w:rPr>
      </w:pPr>
      <w:r w:rsidRPr="00A47197">
        <w:rPr>
          <w:b w:val="0"/>
          <w:bCs w:val="0"/>
          <w:color w:val="0D0D0D" w:themeColor="text1" w:themeTint="F2"/>
          <w:spacing w:val="-2"/>
          <w:sz w:val="24"/>
          <w:szCs w:val="24"/>
        </w:rPr>
        <w:t>Before every new frame starts, the program shows whether the previous frame was:</w:t>
      </w:r>
    </w:p>
    <w:p w14:paraId="7C067950" w14:textId="5F7D73AA" w:rsidR="00940061" w:rsidRPr="00A47197" w:rsidRDefault="00940061" w:rsidP="00770BF0">
      <w:pPr>
        <w:pStyle w:val="Heading2"/>
        <w:numPr>
          <w:ilvl w:val="0"/>
          <w:numId w:val="49"/>
        </w:numPr>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successful</w:t>
      </w:r>
    </w:p>
    <w:p w14:paraId="1F68E6E1" w14:textId="6ACB2635" w:rsidR="00940061" w:rsidRPr="00A47197" w:rsidRDefault="00940061" w:rsidP="00770BF0">
      <w:pPr>
        <w:pStyle w:val="Heading2"/>
        <w:numPr>
          <w:ilvl w:val="0"/>
          <w:numId w:val="49"/>
        </w:numPr>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collided</w:t>
      </w:r>
    </w:p>
    <w:p w14:paraId="4781E200" w14:textId="1D8052C3" w:rsidR="00940061" w:rsidRPr="00A47197" w:rsidRDefault="00940061" w:rsidP="00770BF0">
      <w:pPr>
        <w:pStyle w:val="Heading2"/>
        <w:numPr>
          <w:ilvl w:val="0"/>
          <w:numId w:val="49"/>
        </w:numPr>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waitin</w:t>
      </w:r>
      <w:r w:rsidR="00770BF0" w:rsidRPr="00A47197">
        <w:rPr>
          <w:b w:val="0"/>
          <w:bCs w:val="0"/>
          <w:color w:val="0D0D0D" w:themeColor="text1" w:themeTint="F2"/>
          <w:spacing w:val="-2"/>
          <w:sz w:val="24"/>
          <w:szCs w:val="24"/>
        </w:rPr>
        <w:t>g</w:t>
      </w:r>
    </w:p>
    <w:p w14:paraId="5CC7E454" w14:textId="77777777" w:rsidR="00940061" w:rsidRPr="00A47197" w:rsidRDefault="00940061" w:rsidP="00770BF0">
      <w:pPr>
        <w:pStyle w:val="Heading2"/>
        <w:spacing w:before="1"/>
        <w:jc w:val="both"/>
        <w:rPr>
          <w:b w:val="0"/>
          <w:bCs w:val="0"/>
          <w:color w:val="0D0D0D" w:themeColor="text1" w:themeTint="F2"/>
          <w:spacing w:val="-2"/>
          <w:sz w:val="24"/>
          <w:szCs w:val="24"/>
        </w:rPr>
      </w:pPr>
      <w:r w:rsidRPr="00A47197">
        <w:rPr>
          <w:b w:val="0"/>
          <w:bCs w:val="0"/>
          <w:color w:val="0D0D0D" w:themeColor="text1" w:themeTint="F2"/>
          <w:spacing w:val="-2"/>
          <w:sz w:val="24"/>
          <w:szCs w:val="24"/>
        </w:rPr>
        <w:t>This allows us to see how backoff impacts subsequent frames.</w:t>
      </w:r>
    </w:p>
    <w:p w14:paraId="68907D6C" w14:textId="75A18829" w:rsidR="008C1D11" w:rsidRPr="00A47197" w:rsidRDefault="008C1D11" w:rsidP="00770BF0">
      <w:pPr>
        <w:pStyle w:val="Heading2"/>
        <w:spacing w:before="1"/>
        <w:ind w:left="0"/>
        <w:jc w:val="both"/>
        <w:rPr>
          <w:b w:val="0"/>
          <w:bCs w:val="0"/>
          <w:color w:val="0D0D0D" w:themeColor="text1" w:themeTint="F2"/>
          <w:spacing w:val="-2"/>
          <w:sz w:val="24"/>
          <w:szCs w:val="24"/>
        </w:rPr>
      </w:pPr>
    </w:p>
    <w:p w14:paraId="5B7A23F4" w14:textId="77777777" w:rsidR="00A47197" w:rsidRPr="00A47197" w:rsidRDefault="00A47197" w:rsidP="00770BF0">
      <w:pPr>
        <w:pStyle w:val="Heading2"/>
        <w:spacing w:before="1"/>
        <w:ind w:left="0"/>
        <w:jc w:val="both"/>
        <w:rPr>
          <w:b w:val="0"/>
          <w:bCs w:val="0"/>
          <w:color w:val="0D0D0D" w:themeColor="text1" w:themeTint="F2"/>
          <w:spacing w:val="-2"/>
          <w:sz w:val="24"/>
          <w:szCs w:val="24"/>
        </w:rPr>
      </w:pPr>
    </w:p>
    <w:p w14:paraId="6CCAA605" w14:textId="77777777" w:rsidR="00A47197" w:rsidRPr="00A47197" w:rsidRDefault="00A47197" w:rsidP="00770BF0">
      <w:pPr>
        <w:pStyle w:val="Heading2"/>
        <w:spacing w:before="1"/>
        <w:ind w:left="0"/>
        <w:jc w:val="both"/>
        <w:rPr>
          <w:b w:val="0"/>
          <w:bCs w:val="0"/>
          <w:color w:val="0D0D0D" w:themeColor="text1" w:themeTint="F2"/>
          <w:spacing w:val="-2"/>
          <w:sz w:val="24"/>
          <w:szCs w:val="24"/>
        </w:rPr>
      </w:pPr>
    </w:p>
    <w:p w14:paraId="568ADD5D" w14:textId="77777777" w:rsidR="00A47197" w:rsidRPr="00A47197" w:rsidRDefault="00A47197" w:rsidP="00770BF0">
      <w:pPr>
        <w:pStyle w:val="Heading2"/>
        <w:spacing w:before="1"/>
        <w:ind w:left="0"/>
        <w:jc w:val="both"/>
        <w:rPr>
          <w:b w:val="0"/>
          <w:bCs w:val="0"/>
          <w:color w:val="0D0D0D" w:themeColor="text1" w:themeTint="F2"/>
          <w:spacing w:val="-2"/>
          <w:sz w:val="24"/>
          <w:szCs w:val="24"/>
        </w:rPr>
      </w:pPr>
    </w:p>
    <w:p w14:paraId="48147F3D" w14:textId="77777777" w:rsidR="00A47197" w:rsidRPr="00A47197" w:rsidRDefault="00A47197" w:rsidP="00770BF0">
      <w:pPr>
        <w:pStyle w:val="Heading2"/>
        <w:spacing w:before="1"/>
        <w:ind w:left="0"/>
        <w:jc w:val="both"/>
        <w:rPr>
          <w:b w:val="0"/>
          <w:bCs w:val="0"/>
          <w:color w:val="0D0D0D" w:themeColor="text1" w:themeTint="F2"/>
          <w:spacing w:val="-2"/>
          <w:sz w:val="24"/>
          <w:szCs w:val="24"/>
        </w:rPr>
      </w:pPr>
    </w:p>
    <w:p w14:paraId="2F9EB9ED" w14:textId="77777777" w:rsidR="00A47197" w:rsidRPr="00A47197" w:rsidRDefault="00A47197" w:rsidP="00770BF0">
      <w:pPr>
        <w:pStyle w:val="Heading2"/>
        <w:spacing w:before="1"/>
        <w:ind w:left="0"/>
        <w:jc w:val="both"/>
        <w:rPr>
          <w:color w:val="2D74B5"/>
          <w:spacing w:val="-2"/>
          <w:sz w:val="24"/>
          <w:szCs w:val="24"/>
        </w:rPr>
      </w:pPr>
    </w:p>
    <w:p w14:paraId="04404904" w14:textId="77777777" w:rsidR="00A47197" w:rsidRDefault="00A47197" w:rsidP="001D0EBE">
      <w:pPr>
        <w:pStyle w:val="Heading2"/>
        <w:spacing w:before="1"/>
        <w:ind w:left="0"/>
        <w:rPr>
          <w:color w:val="2D74B5"/>
          <w:spacing w:val="-2"/>
          <w:sz w:val="28"/>
          <w:szCs w:val="28"/>
        </w:rPr>
      </w:pPr>
    </w:p>
    <w:p w14:paraId="295E23A5" w14:textId="77777777" w:rsidR="00A47197" w:rsidRDefault="00A47197" w:rsidP="001D0EBE">
      <w:pPr>
        <w:pStyle w:val="Heading2"/>
        <w:spacing w:before="1"/>
        <w:ind w:left="0"/>
        <w:rPr>
          <w:color w:val="2D74B5"/>
          <w:spacing w:val="-2"/>
          <w:sz w:val="28"/>
          <w:szCs w:val="28"/>
        </w:rPr>
      </w:pPr>
    </w:p>
    <w:p w14:paraId="19A06F99" w14:textId="313DC292" w:rsidR="001D0EBE" w:rsidRPr="00A47197" w:rsidRDefault="001D0EBE" w:rsidP="001D0EBE">
      <w:pPr>
        <w:pStyle w:val="Heading2"/>
        <w:spacing w:before="1"/>
        <w:ind w:left="0"/>
        <w:rPr>
          <w:color w:val="2D74B5"/>
          <w:spacing w:val="-2"/>
          <w:sz w:val="28"/>
          <w:szCs w:val="28"/>
        </w:rPr>
      </w:pPr>
      <w:r w:rsidRPr="00A47197">
        <w:rPr>
          <w:color w:val="2D74B5"/>
          <w:spacing w:val="-2"/>
          <w:sz w:val="28"/>
          <w:szCs w:val="28"/>
        </w:rPr>
        <w:lastRenderedPageBreak/>
        <w:t xml:space="preserve">Code </w:t>
      </w:r>
    </w:p>
    <w:p w14:paraId="38555F41" w14:textId="77777777" w:rsidR="00A47197" w:rsidRDefault="00A47197" w:rsidP="00A47197">
      <w:pPr>
        <w:pStyle w:val="Heading2"/>
        <w:spacing w:before="1"/>
        <w:ind w:left="0"/>
        <w:jc w:val="both"/>
        <w:rPr>
          <w:sz w:val="28"/>
          <w:szCs w:val="28"/>
        </w:rPr>
      </w:pPr>
      <w:r>
        <w:rPr>
          <w:sz w:val="28"/>
          <w:szCs w:val="28"/>
        </w:rPr>
        <w:t xml:space="preserve">    </w:t>
      </w:r>
    </w:p>
    <w:p w14:paraId="3FC58F51" w14:textId="60AE1108" w:rsidR="00940061" w:rsidRPr="00A47197" w:rsidRDefault="00A47197" w:rsidP="00A47197">
      <w:pPr>
        <w:pStyle w:val="Heading2"/>
        <w:spacing w:before="1"/>
        <w:ind w:left="0"/>
        <w:jc w:val="both"/>
        <w:rPr>
          <w:rFonts w:eastAsia="Calibri"/>
          <w:b w:val="0"/>
          <w:bCs w:val="0"/>
          <w:sz w:val="24"/>
          <w:szCs w:val="24"/>
        </w:rPr>
      </w:pPr>
      <w:r w:rsidRPr="00A47197">
        <w:rPr>
          <w:sz w:val="28"/>
          <w:szCs w:val="28"/>
        </w:rPr>
        <w:t xml:space="preserve">   </w:t>
      </w:r>
      <w:r w:rsidR="00940061" w:rsidRPr="00A47197">
        <w:rPr>
          <w:rFonts w:eastAsia="Calibri"/>
          <w:b w:val="0"/>
          <w:bCs w:val="0"/>
          <w:sz w:val="24"/>
          <w:szCs w:val="24"/>
        </w:rPr>
        <w:t>#include &lt;stdio.h&gt;</w:t>
      </w:r>
    </w:p>
    <w:p w14:paraId="1917FECE"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#include &lt;stdlib.h&gt;</w:t>
      </w:r>
    </w:p>
    <w:p w14:paraId="4896D949"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#include &lt;time.h&gt;</w:t>
      </w:r>
    </w:p>
    <w:p w14:paraId="5E1AA50D"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#define MAX_ATTEMPTS 10</w:t>
      </w:r>
    </w:p>
    <w:p w14:paraId="3F3AD444"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#define TOTAL_FRAMES 5</w:t>
      </w:r>
    </w:p>
    <w:p w14:paraId="4EEE07CC"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void print_binary(int n) {</w:t>
      </w:r>
    </w:p>
    <w:p w14:paraId="1CAE07CF"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if (n == 0) { printf("0"); return; }</w:t>
      </w:r>
    </w:p>
    <w:p w14:paraId="5B6E5CD9"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int bits[32], i = 0;</w:t>
      </w:r>
    </w:p>
    <w:p w14:paraId="33ECEA11"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while (n &gt; 0) {</w:t>
      </w:r>
    </w:p>
    <w:p w14:paraId="22DC63F9"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bits[i++] = n % 2;</w:t>
      </w:r>
    </w:p>
    <w:p w14:paraId="7BF3FA1B"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n /= 2;</w:t>
      </w:r>
    </w:p>
    <w:p w14:paraId="59CED5EB"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w:t>
      </w:r>
    </w:p>
    <w:p w14:paraId="6EF178CD"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for (int j = i - 1; j &gt;= 0; j--)</w:t>
      </w:r>
    </w:p>
    <w:p w14:paraId="40B447E9"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printf("%d", bits[j]);</w:t>
      </w:r>
    </w:p>
    <w:p w14:paraId="5F377DCD"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w:t>
      </w:r>
    </w:p>
    <w:p w14:paraId="6EE1F83D"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int main() {</w:t>
      </w:r>
    </w:p>
    <w:p w14:paraId="6DFD2309"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srand(time(NULL));</w:t>
      </w:r>
    </w:p>
    <w:p w14:paraId="2335F93F" w14:textId="77777777" w:rsidR="00940061" w:rsidRPr="00A47197" w:rsidRDefault="00940061" w:rsidP="00770BF0">
      <w:pPr>
        <w:pStyle w:val="Heading2"/>
        <w:spacing w:before="1"/>
        <w:jc w:val="both"/>
        <w:rPr>
          <w:rFonts w:eastAsia="Calibri"/>
          <w:b w:val="0"/>
          <w:bCs w:val="0"/>
          <w:sz w:val="24"/>
          <w:szCs w:val="24"/>
        </w:rPr>
      </w:pPr>
    </w:p>
    <w:p w14:paraId="68A7ABCB"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int attempts;</w:t>
      </w:r>
    </w:p>
    <w:p w14:paraId="037676A6"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int backoff_sender, backoff_other;</w:t>
      </w:r>
    </w:p>
    <w:p w14:paraId="72B260FE"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char prev_status[80] = "No previous frame";</w:t>
      </w:r>
    </w:p>
    <w:p w14:paraId="403FF44C" w14:textId="77777777" w:rsidR="00940061" w:rsidRPr="00A47197" w:rsidRDefault="00940061" w:rsidP="00770BF0">
      <w:pPr>
        <w:pStyle w:val="Heading2"/>
        <w:spacing w:before="1"/>
        <w:jc w:val="both"/>
        <w:rPr>
          <w:rFonts w:eastAsia="Calibri"/>
          <w:b w:val="0"/>
          <w:bCs w:val="0"/>
          <w:sz w:val="24"/>
          <w:szCs w:val="24"/>
        </w:rPr>
      </w:pPr>
    </w:p>
    <w:p w14:paraId="708BE38B"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 CSMA/CD Simulation ===========\n");</w:t>
      </w:r>
    </w:p>
    <w:p w14:paraId="41A546D4"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printf("1-Persistent Method\n");</w:t>
      </w:r>
    </w:p>
    <w:p w14:paraId="7C9B0C40"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printf("===========================================\n\n");</w:t>
      </w:r>
    </w:p>
    <w:p w14:paraId="63320043" w14:textId="77777777" w:rsidR="00940061" w:rsidRPr="00A47197" w:rsidRDefault="00940061" w:rsidP="00770BF0">
      <w:pPr>
        <w:pStyle w:val="Heading2"/>
        <w:spacing w:before="1"/>
        <w:jc w:val="both"/>
        <w:rPr>
          <w:rFonts w:eastAsia="Calibri"/>
          <w:b w:val="0"/>
          <w:bCs w:val="0"/>
          <w:sz w:val="24"/>
          <w:szCs w:val="24"/>
        </w:rPr>
      </w:pPr>
    </w:p>
    <w:p w14:paraId="104104DA"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for (int frame = 1; frame &lt;= TOTAL_FRAMES; frame++) {</w:t>
      </w:r>
    </w:p>
    <w:p w14:paraId="2963D200" w14:textId="77777777" w:rsidR="00940061" w:rsidRPr="00A47197" w:rsidRDefault="00940061" w:rsidP="00770BF0">
      <w:pPr>
        <w:pStyle w:val="Heading2"/>
        <w:spacing w:before="1"/>
        <w:jc w:val="both"/>
        <w:rPr>
          <w:rFonts w:eastAsia="Calibri"/>
          <w:b w:val="0"/>
          <w:bCs w:val="0"/>
          <w:sz w:val="24"/>
          <w:szCs w:val="24"/>
        </w:rPr>
      </w:pPr>
    </w:p>
    <w:p w14:paraId="757C0351"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printf("\n---------------------------------------------\n");</w:t>
      </w:r>
    </w:p>
    <w:p w14:paraId="319838E8"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printf("Sending Frame %d\n", frame);</w:t>
      </w:r>
    </w:p>
    <w:p w14:paraId="37CBE723"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printf("Previous Frame Status: %s\n", prev_status);</w:t>
      </w:r>
    </w:p>
    <w:p w14:paraId="246EEECD"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printf("---------------------------------------------\n");</w:t>
      </w:r>
    </w:p>
    <w:p w14:paraId="4ECBF415" w14:textId="77777777" w:rsidR="00940061" w:rsidRPr="00A47197" w:rsidRDefault="00940061" w:rsidP="00770BF0">
      <w:pPr>
        <w:pStyle w:val="Heading2"/>
        <w:spacing w:before="1"/>
        <w:jc w:val="both"/>
        <w:rPr>
          <w:rFonts w:eastAsia="Calibri"/>
          <w:b w:val="0"/>
          <w:bCs w:val="0"/>
          <w:sz w:val="24"/>
          <w:szCs w:val="24"/>
        </w:rPr>
      </w:pPr>
    </w:p>
    <w:p w14:paraId="015F99A8"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attempts = 0;</w:t>
      </w:r>
    </w:p>
    <w:p w14:paraId="4B967535" w14:textId="77777777" w:rsidR="00940061" w:rsidRPr="00A47197" w:rsidRDefault="00940061" w:rsidP="00770BF0">
      <w:pPr>
        <w:pStyle w:val="Heading2"/>
        <w:spacing w:before="1"/>
        <w:jc w:val="both"/>
        <w:rPr>
          <w:rFonts w:eastAsia="Calibri"/>
          <w:b w:val="0"/>
          <w:bCs w:val="0"/>
          <w:sz w:val="24"/>
          <w:szCs w:val="24"/>
        </w:rPr>
      </w:pPr>
    </w:p>
    <w:p w14:paraId="661B4E6A"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while (attempts &lt; MAX_ATTEMPTS) {</w:t>
      </w:r>
    </w:p>
    <w:p w14:paraId="409C2DD9" w14:textId="77777777" w:rsidR="00940061" w:rsidRPr="00A47197" w:rsidRDefault="00940061" w:rsidP="00770BF0">
      <w:pPr>
        <w:pStyle w:val="Heading2"/>
        <w:spacing w:before="1"/>
        <w:jc w:val="both"/>
        <w:rPr>
          <w:rFonts w:eastAsia="Calibri"/>
          <w:b w:val="0"/>
          <w:bCs w:val="0"/>
          <w:sz w:val="24"/>
          <w:szCs w:val="24"/>
        </w:rPr>
      </w:pPr>
    </w:p>
    <w:p w14:paraId="4297A28B"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attempts++;</w:t>
      </w:r>
    </w:p>
    <w:p w14:paraId="4E4377A0"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printf("\nAttempt %d for Frame %d:\n", attempts, frame);</w:t>
      </w:r>
    </w:p>
    <w:p w14:paraId="0D5119C2"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int max_backoff = (1 &lt;&lt; attempts) - 1;</w:t>
      </w:r>
    </w:p>
    <w:p w14:paraId="7B55D8C7"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printf("Backoff Window = 0 to %d (binary: ", max_backoff);</w:t>
      </w:r>
    </w:p>
    <w:p w14:paraId="276A3811"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print_binary(max_backoff);</w:t>
      </w:r>
    </w:p>
    <w:p w14:paraId="30F59BB3"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printf(")\n");</w:t>
      </w:r>
    </w:p>
    <w:p w14:paraId="5962EC5B"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backoff_sender = rand() % (max_backoff + 1);</w:t>
      </w:r>
    </w:p>
    <w:p w14:paraId="43124017"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backoff_other  = rand() % (max_backoff + 1);</w:t>
      </w:r>
    </w:p>
    <w:p w14:paraId="2E3194D0"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printf("Sender Backoff Slot = %d (", backoff_sender);</w:t>
      </w:r>
    </w:p>
    <w:p w14:paraId="3F26BCF7"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print_binary(backoff_sender);</w:t>
      </w:r>
    </w:p>
    <w:p w14:paraId="4C2C1B8F"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printf(")\n");</w:t>
      </w:r>
    </w:p>
    <w:p w14:paraId="532A0FE5"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lastRenderedPageBreak/>
        <w:t xml:space="preserve">            printf("Other Station Slot  = %d (", backoff_other);</w:t>
      </w:r>
    </w:p>
    <w:p w14:paraId="0FB0A0F5"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print_binary(backoff_other);</w:t>
      </w:r>
    </w:p>
    <w:p w14:paraId="061B858A"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printf(")\n");</w:t>
      </w:r>
    </w:p>
    <w:p w14:paraId="68DEAAE4"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if (backoff_sender == backoff_other) {</w:t>
      </w:r>
    </w:p>
    <w:p w14:paraId="414EC9AA"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printf("&gt;&gt;&gt; COLLISION DETECTED using binary exponential logic!\n");</w:t>
      </w:r>
    </w:p>
    <w:p w14:paraId="069B5AA0"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sprintf(prev_status, "Frame %d collided", frame);</w:t>
      </w:r>
    </w:p>
    <w:p w14:paraId="10F053C4"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 else {</w:t>
      </w:r>
    </w:p>
    <w:p w14:paraId="6ECA3D0C"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printf("&gt;&gt;&gt; No collision. Frame %d transmitted successfully.\n", frame);</w:t>
      </w:r>
    </w:p>
    <w:p w14:paraId="5F94F410"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sprintf(prev_status, "Frame %d SUCCESS", frame);</w:t>
      </w:r>
    </w:p>
    <w:p w14:paraId="7063E9A5"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break;</w:t>
      </w:r>
    </w:p>
    <w:p w14:paraId="440744FE"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w:t>
      </w:r>
    </w:p>
    <w:p w14:paraId="65EEAD65"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w:t>
      </w:r>
    </w:p>
    <w:p w14:paraId="107EF5D4" w14:textId="77777777" w:rsidR="00940061" w:rsidRPr="00A47197" w:rsidRDefault="00940061" w:rsidP="00770BF0">
      <w:pPr>
        <w:pStyle w:val="Heading2"/>
        <w:spacing w:before="1"/>
        <w:jc w:val="both"/>
        <w:rPr>
          <w:rFonts w:eastAsia="Calibri"/>
          <w:b w:val="0"/>
          <w:bCs w:val="0"/>
          <w:sz w:val="24"/>
          <w:szCs w:val="24"/>
        </w:rPr>
      </w:pPr>
    </w:p>
    <w:p w14:paraId="71A97C56"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if (attempts == MAX_ATTEMPTS) {</w:t>
      </w:r>
    </w:p>
    <w:p w14:paraId="0E13E389"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printf("\nFrame %d FAILED after too many collisions.\n", frame);</w:t>
      </w:r>
    </w:p>
    <w:p w14:paraId="2C0CAEA6"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sprintf(prev_status, "Frame %d FAILED", frame);</w:t>
      </w:r>
    </w:p>
    <w:p w14:paraId="7D94F2C3"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w:t>
      </w:r>
    </w:p>
    <w:p w14:paraId="56322896"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w:t>
      </w:r>
    </w:p>
    <w:p w14:paraId="5D4BE52C" w14:textId="77777777" w:rsidR="00940061" w:rsidRPr="00A47197" w:rsidRDefault="00940061" w:rsidP="00770BF0">
      <w:pPr>
        <w:pStyle w:val="Heading2"/>
        <w:spacing w:before="1"/>
        <w:jc w:val="both"/>
        <w:rPr>
          <w:rFonts w:eastAsia="Calibri"/>
          <w:b w:val="0"/>
          <w:bCs w:val="0"/>
          <w:sz w:val="24"/>
          <w:szCs w:val="24"/>
        </w:rPr>
      </w:pPr>
    </w:p>
    <w:p w14:paraId="43A3AB4A"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printf("\n=========== Simulation Complete ===========\n");</w:t>
      </w:r>
    </w:p>
    <w:p w14:paraId="78EF1BB5" w14:textId="77777777" w:rsidR="00940061"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 xml:space="preserve">    return 0;</w:t>
      </w:r>
    </w:p>
    <w:p w14:paraId="6FA70511" w14:textId="0806E931" w:rsidR="00D23890" w:rsidRPr="00A47197" w:rsidRDefault="00940061" w:rsidP="00770BF0">
      <w:pPr>
        <w:pStyle w:val="Heading2"/>
        <w:spacing w:before="1"/>
        <w:jc w:val="both"/>
        <w:rPr>
          <w:rFonts w:eastAsia="Calibri"/>
          <w:b w:val="0"/>
          <w:bCs w:val="0"/>
          <w:sz w:val="24"/>
          <w:szCs w:val="24"/>
        </w:rPr>
      </w:pPr>
      <w:r w:rsidRPr="00A47197">
        <w:rPr>
          <w:rFonts w:eastAsia="Calibri"/>
          <w:b w:val="0"/>
          <w:bCs w:val="0"/>
          <w:sz w:val="24"/>
          <w:szCs w:val="24"/>
        </w:rPr>
        <w:t>}</w:t>
      </w:r>
    </w:p>
    <w:p w14:paraId="73379A27" w14:textId="77777777" w:rsidR="00D23890" w:rsidRPr="00A47197" w:rsidRDefault="00D23890" w:rsidP="00D23890">
      <w:pPr>
        <w:pStyle w:val="Heading2"/>
        <w:spacing w:before="1"/>
        <w:rPr>
          <w:rFonts w:eastAsia="Calibri"/>
          <w:b w:val="0"/>
          <w:bCs w:val="0"/>
          <w:sz w:val="24"/>
          <w:szCs w:val="24"/>
        </w:rPr>
      </w:pPr>
    </w:p>
    <w:p w14:paraId="2CE96E6C" w14:textId="4DC69780" w:rsidR="00C6134D" w:rsidRPr="00A47197" w:rsidRDefault="00C6134D" w:rsidP="00C6134D">
      <w:pPr>
        <w:pStyle w:val="Heading2"/>
        <w:spacing w:before="1"/>
        <w:ind w:left="0"/>
        <w:rPr>
          <w:color w:val="2D74B5"/>
          <w:spacing w:val="-2"/>
          <w:sz w:val="28"/>
          <w:szCs w:val="28"/>
        </w:rPr>
      </w:pPr>
      <w:r w:rsidRPr="00A47197">
        <w:rPr>
          <w:color w:val="2D74B5"/>
          <w:spacing w:val="-2"/>
          <w:sz w:val="28"/>
          <w:szCs w:val="28"/>
        </w:rPr>
        <w:t>Sample Input</w:t>
      </w:r>
    </w:p>
    <w:p w14:paraId="123DE96C" w14:textId="77777777" w:rsidR="00C6134D" w:rsidRPr="00A47197" w:rsidRDefault="00C6134D" w:rsidP="00C6134D">
      <w:pPr>
        <w:pStyle w:val="Heading2"/>
        <w:spacing w:before="1" w:line="360" w:lineRule="auto"/>
        <w:ind w:left="0"/>
        <w:rPr>
          <w:sz w:val="24"/>
          <w:szCs w:val="24"/>
        </w:rPr>
      </w:pPr>
    </w:p>
    <w:p w14:paraId="52FE2D8B"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Attempt 1 for Frame 3:</w:t>
      </w:r>
    </w:p>
    <w:p w14:paraId="7C2607DB"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Backoff Window = 0 to 1 (binary: 1)</w:t>
      </w:r>
    </w:p>
    <w:p w14:paraId="5A085F02"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Sender Backoff Slot = 1 (1)</w:t>
      </w:r>
    </w:p>
    <w:p w14:paraId="0E31B2B6"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Other Station Slot  = 1 (1)</w:t>
      </w:r>
    </w:p>
    <w:p w14:paraId="23A1A192"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&gt;&gt;&gt; COLLISION DETECTED using binary exponential logic!</w:t>
      </w:r>
    </w:p>
    <w:p w14:paraId="0AC03363" w14:textId="77777777" w:rsidR="0007084A" w:rsidRPr="00A47197" w:rsidRDefault="0007084A" w:rsidP="0007084A">
      <w:pPr>
        <w:pStyle w:val="Heading2"/>
        <w:spacing w:before="1"/>
        <w:rPr>
          <w:b w:val="0"/>
          <w:bCs w:val="0"/>
          <w:sz w:val="24"/>
          <w:szCs w:val="24"/>
          <w:lang w:val="en-IN"/>
        </w:rPr>
      </w:pPr>
    </w:p>
    <w:p w14:paraId="0A800C2C"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Attempt 2 for Frame 3:</w:t>
      </w:r>
    </w:p>
    <w:p w14:paraId="6D5FB817"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Backoff Window = 0 to 3 (binary: 11)</w:t>
      </w:r>
    </w:p>
    <w:p w14:paraId="0C264ED5"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Sender Backoff Slot = 2 (10)</w:t>
      </w:r>
    </w:p>
    <w:p w14:paraId="34AAFA40"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Other Station Slot  = 1 (1)</w:t>
      </w:r>
    </w:p>
    <w:p w14:paraId="1E4F3DEC"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&gt;&gt;&gt; No collision. Frame 3 transmitted successfully.</w:t>
      </w:r>
    </w:p>
    <w:p w14:paraId="610743F3" w14:textId="77777777" w:rsidR="0007084A" w:rsidRPr="00A47197" w:rsidRDefault="0007084A" w:rsidP="0007084A">
      <w:pPr>
        <w:pStyle w:val="Heading2"/>
        <w:spacing w:before="1"/>
        <w:rPr>
          <w:b w:val="0"/>
          <w:bCs w:val="0"/>
          <w:sz w:val="24"/>
          <w:szCs w:val="24"/>
          <w:lang w:val="en-IN"/>
        </w:rPr>
      </w:pPr>
    </w:p>
    <w:p w14:paraId="6EC6AA79"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w:t>
      </w:r>
    </w:p>
    <w:p w14:paraId="5686E50F"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Sending Frame 4</w:t>
      </w:r>
    </w:p>
    <w:p w14:paraId="100E4918"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Previous Frame Status: Frame 3 SUCCESS</w:t>
      </w:r>
    </w:p>
    <w:p w14:paraId="0F16CCA1"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w:t>
      </w:r>
    </w:p>
    <w:p w14:paraId="78B4E4B9" w14:textId="77777777" w:rsidR="0007084A" w:rsidRPr="00A47197" w:rsidRDefault="0007084A" w:rsidP="0007084A">
      <w:pPr>
        <w:pStyle w:val="Heading2"/>
        <w:spacing w:before="1"/>
        <w:rPr>
          <w:b w:val="0"/>
          <w:bCs w:val="0"/>
          <w:sz w:val="24"/>
          <w:szCs w:val="24"/>
          <w:lang w:val="en-IN"/>
        </w:rPr>
      </w:pPr>
    </w:p>
    <w:p w14:paraId="4EB77BCD"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Attempt 1 for Frame 4:</w:t>
      </w:r>
    </w:p>
    <w:p w14:paraId="70154535"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Backoff Window = 0 to 1 (binary: 1)</w:t>
      </w:r>
    </w:p>
    <w:p w14:paraId="7B0CE502"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Sender Backoff Slot = 1 (1)</w:t>
      </w:r>
    </w:p>
    <w:p w14:paraId="38BA6727"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Other Station Slot  = 1 (1)</w:t>
      </w:r>
    </w:p>
    <w:p w14:paraId="62140C85"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&gt;&gt;&gt; COLLISION DETECTED using binary exponential logic!</w:t>
      </w:r>
    </w:p>
    <w:p w14:paraId="363143DA" w14:textId="77777777" w:rsidR="0007084A" w:rsidRPr="00A47197" w:rsidRDefault="0007084A" w:rsidP="0007084A">
      <w:pPr>
        <w:pStyle w:val="Heading2"/>
        <w:spacing w:before="1"/>
        <w:rPr>
          <w:b w:val="0"/>
          <w:bCs w:val="0"/>
          <w:sz w:val="24"/>
          <w:szCs w:val="24"/>
          <w:lang w:val="en-IN"/>
        </w:rPr>
      </w:pPr>
    </w:p>
    <w:p w14:paraId="1B04CD80"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Attempt 2 for Frame 4:</w:t>
      </w:r>
    </w:p>
    <w:p w14:paraId="224C7008"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Backoff Window = 0 to 3 (binary: 11)</w:t>
      </w:r>
    </w:p>
    <w:p w14:paraId="6972B626"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lastRenderedPageBreak/>
        <w:t>Sender Backoff Slot = 1 (1)</w:t>
      </w:r>
    </w:p>
    <w:p w14:paraId="70C2C870"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Other Station Slot  = 3 (11)</w:t>
      </w:r>
    </w:p>
    <w:p w14:paraId="7B905B75"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&gt;&gt;&gt; No collision. Frame 4 transmitted successfully.</w:t>
      </w:r>
    </w:p>
    <w:p w14:paraId="6C11918F" w14:textId="77777777" w:rsidR="0007084A" w:rsidRPr="00A47197" w:rsidRDefault="0007084A" w:rsidP="0007084A">
      <w:pPr>
        <w:pStyle w:val="Heading2"/>
        <w:spacing w:before="1"/>
        <w:rPr>
          <w:b w:val="0"/>
          <w:bCs w:val="0"/>
          <w:sz w:val="24"/>
          <w:szCs w:val="24"/>
          <w:lang w:val="en-IN"/>
        </w:rPr>
      </w:pPr>
    </w:p>
    <w:p w14:paraId="790A171A"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w:t>
      </w:r>
    </w:p>
    <w:p w14:paraId="13253FE7"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Sending Frame 5</w:t>
      </w:r>
    </w:p>
    <w:p w14:paraId="17113359"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Previous Frame Status: Frame 4 SUCCESS</w:t>
      </w:r>
    </w:p>
    <w:p w14:paraId="09EB9A2D"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w:t>
      </w:r>
    </w:p>
    <w:p w14:paraId="2E8676B5" w14:textId="77777777" w:rsidR="0007084A" w:rsidRPr="00A47197" w:rsidRDefault="0007084A" w:rsidP="0007084A">
      <w:pPr>
        <w:pStyle w:val="Heading2"/>
        <w:spacing w:before="1"/>
        <w:rPr>
          <w:b w:val="0"/>
          <w:bCs w:val="0"/>
          <w:sz w:val="24"/>
          <w:szCs w:val="24"/>
          <w:lang w:val="en-IN"/>
        </w:rPr>
      </w:pPr>
    </w:p>
    <w:p w14:paraId="7784C6BB"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Attempt 1 for Frame 5:</w:t>
      </w:r>
    </w:p>
    <w:p w14:paraId="3BC8F0FD"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Backoff Window = 0 to 1 (binary: 1)</w:t>
      </w:r>
    </w:p>
    <w:p w14:paraId="26D1F9E5"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Sender Backoff Slot = 1 (1)</w:t>
      </w:r>
    </w:p>
    <w:p w14:paraId="606C93D1" w14:textId="77777777" w:rsidR="0007084A" w:rsidRPr="00A47197" w:rsidRDefault="0007084A" w:rsidP="0007084A">
      <w:pPr>
        <w:pStyle w:val="Heading2"/>
        <w:spacing w:before="1"/>
        <w:rPr>
          <w:b w:val="0"/>
          <w:bCs w:val="0"/>
          <w:sz w:val="24"/>
          <w:szCs w:val="24"/>
          <w:lang w:val="en-IN"/>
        </w:rPr>
      </w:pPr>
      <w:r w:rsidRPr="00A47197">
        <w:rPr>
          <w:b w:val="0"/>
          <w:bCs w:val="0"/>
          <w:sz w:val="24"/>
          <w:szCs w:val="24"/>
          <w:lang w:val="en-IN"/>
        </w:rPr>
        <w:t>Other Station Slot  = 0 (0)</w:t>
      </w:r>
    </w:p>
    <w:p w14:paraId="1E4A0972" w14:textId="406F99A9" w:rsidR="00B22520" w:rsidRPr="00A47197" w:rsidRDefault="0007084A" w:rsidP="0007084A">
      <w:pPr>
        <w:pStyle w:val="Heading2"/>
        <w:spacing w:before="1"/>
        <w:rPr>
          <w:b w:val="0"/>
          <w:bCs w:val="0"/>
          <w:sz w:val="24"/>
          <w:szCs w:val="24"/>
          <w:lang w:val="en-IN"/>
        </w:rPr>
      </w:pPr>
      <w:r w:rsidRPr="00A47197">
        <w:rPr>
          <w:b w:val="0"/>
          <w:bCs w:val="0"/>
          <w:sz w:val="24"/>
          <w:szCs w:val="24"/>
          <w:lang w:val="en-IN"/>
        </w:rPr>
        <w:t>&gt;&gt;&gt; No collision. Frame 5 transmitted successfully.</w:t>
      </w:r>
    </w:p>
    <w:p w14:paraId="08937436" w14:textId="77777777" w:rsidR="00B22520" w:rsidRPr="00A47197" w:rsidRDefault="00B22520" w:rsidP="00C6134D">
      <w:pPr>
        <w:pStyle w:val="Heading2"/>
        <w:spacing w:before="1"/>
        <w:rPr>
          <w:b w:val="0"/>
          <w:bCs w:val="0"/>
          <w:sz w:val="24"/>
          <w:szCs w:val="24"/>
          <w:lang w:val="en-IN"/>
        </w:rPr>
      </w:pPr>
    </w:p>
    <w:p w14:paraId="2BABC315" w14:textId="77777777" w:rsidR="00B22520" w:rsidRPr="00A47197" w:rsidRDefault="00B22520" w:rsidP="00C6134D">
      <w:pPr>
        <w:pStyle w:val="Heading2"/>
        <w:spacing w:before="1"/>
        <w:rPr>
          <w:b w:val="0"/>
          <w:bCs w:val="0"/>
          <w:sz w:val="24"/>
          <w:szCs w:val="24"/>
          <w:lang w:val="en-IN"/>
        </w:rPr>
      </w:pPr>
    </w:p>
    <w:p w14:paraId="63F7DE25" w14:textId="77777777" w:rsidR="00B22520" w:rsidRPr="00A47197" w:rsidRDefault="00B22520" w:rsidP="00C6134D">
      <w:pPr>
        <w:pStyle w:val="Heading2"/>
        <w:spacing w:before="1"/>
        <w:rPr>
          <w:b w:val="0"/>
          <w:bCs w:val="0"/>
          <w:sz w:val="24"/>
          <w:szCs w:val="24"/>
          <w:lang w:val="en-IN"/>
        </w:rPr>
      </w:pPr>
    </w:p>
    <w:p w14:paraId="4E246E57" w14:textId="77777777" w:rsidR="00B22520" w:rsidRPr="00A47197" w:rsidRDefault="00B22520" w:rsidP="00C6134D">
      <w:pPr>
        <w:pStyle w:val="Heading2"/>
        <w:spacing w:before="1"/>
        <w:rPr>
          <w:b w:val="0"/>
          <w:bCs w:val="0"/>
          <w:sz w:val="24"/>
          <w:szCs w:val="24"/>
          <w:lang w:val="en-IN"/>
        </w:rPr>
      </w:pPr>
    </w:p>
    <w:p w14:paraId="507A4A3F" w14:textId="77777777" w:rsidR="00012006" w:rsidRPr="00A47197" w:rsidRDefault="00012006" w:rsidP="00C6134D">
      <w:pPr>
        <w:pStyle w:val="Heading2"/>
        <w:spacing w:before="1"/>
        <w:ind w:left="0"/>
        <w:rPr>
          <w:b w:val="0"/>
          <w:bCs w:val="0"/>
          <w:sz w:val="24"/>
          <w:szCs w:val="24"/>
          <w:lang w:val="en-IN"/>
        </w:rPr>
      </w:pPr>
    </w:p>
    <w:p w14:paraId="0C5D8679" w14:textId="77777777" w:rsidR="0007084A" w:rsidRPr="00A47197" w:rsidRDefault="0007084A" w:rsidP="00C6134D">
      <w:pPr>
        <w:pStyle w:val="Heading2"/>
        <w:spacing w:before="1"/>
        <w:ind w:left="0"/>
        <w:rPr>
          <w:b w:val="0"/>
          <w:bCs w:val="0"/>
          <w:sz w:val="24"/>
          <w:szCs w:val="24"/>
          <w:lang w:val="en-IN"/>
        </w:rPr>
      </w:pPr>
    </w:p>
    <w:p w14:paraId="44C6A56F" w14:textId="77777777" w:rsidR="0007084A" w:rsidRPr="00A47197" w:rsidRDefault="0007084A" w:rsidP="00C6134D">
      <w:pPr>
        <w:pStyle w:val="Heading2"/>
        <w:spacing w:before="1"/>
        <w:ind w:left="0"/>
        <w:rPr>
          <w:b w:val="0"/>
          <w:bCs w:val="0"/>
          <w:sz w:val="24"/>
          <w:szCs w:val="24"/>
          <w:lang w:val="en-IN"/>
        </w:rPr>
      </w:pPr>
    </w:p>
    <w:p w14:paraId="1A1BDD5C" w14:textId="77777777" w:rsidR="0007084A" w:rsidRPr="00A47197" w:rsidRDefault="0007084A" w:rsidP="00C6134D">
      <w:pPr>
        <w:pStyle w:val="Heading2"/>
        <w:spacing w:before="1"/>
        <w:ind w:left="0"/>
        <w:rPr>
          <w:b w:val="0"/>
          <w:bCs w:val="0"/>
          <w:sz w:val="24"/>
          <w:szCs w:val="24"/>
          <w:lang w:val="en-IN"/>
        </w:rPr>
      </w:pPr>
    </w:p>
    <w:p w14:paraId="5A92B3F2" w14:textId="77777777" w:rsidR="0007084A" w:rsidRPr="00A47197" w:rsidRDefault="0007084A" w:rsidP="00C6134D">
      <w:pPr>
        <w:pStyle w:val="Heading2"/>
        <w:spacing w:before="1"/>
        <w:ind w:left="0"/>
        <w:rPr>
          <w:b w:val="0"/>
          <w:bCs w:val="0"/>
          <w:sz w:val="24"/>
          <w:szCs w:val="24"/>
          <w:lang w:val="en-IN"/>
        </w:rPr>
      </w:pPr>
    </w:p>
    <w:p w14:paraId="3FBE851D" w14:textId="77777777" w:rsidR="0007084A" w:rsidRPr="00A47197" w:rsidRDefault="0007084A" w:rsidP="00C6134D">
      <w:pPr>
        <w:pStyle w:val="Heading2"/>
        <w:spacing w:before="1"/>
        <w:ind w:left="0"/>
        <w:rPr>
          <w:b w:val="0"/>
          <w:bCs w:val="0"/>
          <w:sz w:val="24"/>
          <w:szCs w:val="24"/>
          <w:lang w:val="en-IN"/>
        </w:rPr>
      </w:pPr>
    </w:p>
    <w:p w14:paraId="6A746F3D" w14:textId="77777777" w:rsidR="0007084A" w:rsidRPr="00A47197" w:rsidRDefault="0007084A" w:rsidP="00C6134D">
      <w:pPr>
        <w:pStyle w:val="Heading2"/>
        <w:spacing w:before="1"/>
        <w:ind w:left="0"/>
        <w:rPr>
          <w:b w:val="0"/>
          <w:bCs w:val="0"/>
          <w:sz w:val="24"/>
          <w:szCs w:val="24"/>
          <w:lang w:val="en-IN"/>
        </w:rPr>
      </w:pPr>
    </w:p>
    <w:p w14:paraId="15C55484" w14:textId="77777777" w:rsidR="0007084A" w:rsidRPr="00A47197" w:rsidRDefault="0007084A" w:rsidP="00C6134D">
      <w:pPr>
        <w:pStyle w:val="Heading2"/>
        <w:spacing w:before="1"/>
        <w:ind w:left="0"/>
        <w:rPr>
          <w:b w:val="0"/>
          <w:bCs w:val="0"/>
          <w:sz w:val="24"/>
          <w:szCs w:val="24"/>
          <w:lang w:val="en-IN"/>
        </w:rPr>
      </w:pPr>
    </w:p>
    <w:p w14:paraId="3AF0F2B4" w14:textId="77777777" w:rsidR="0007084A" w:rsidRPr="00A47197" w:rsidRDefault="0007084A" w:rsidP="00C6134D">
      <w:pPr>
        <w:pStyle w:val="Heading2"/>
        <w:spacing w:before="1"/>
        <w:ind w:left="0"/>
        <w:rPr>
          <w:b w:val="0"/>
          <w:bCs w:val="0"/>
          <w:sz w:val="24"/>
          <w:szCs w:val="24"/>
          <w:lang w:val="en-IN"/>
        </w:rPr>
      </w:pPr>
    </w:p>
    <w:p w14:paraId="18082582" w14:textId="77777777" w:rsidR="0007084A" w:rsidRPr="00A47197" w:rsidRDefault="0007084A" w:rsidP="00C6134D">
      <w:pPr>
        <w:pStyle w:val="Heading2"/>
        <w:spacing w:before="1"/>
        <w:ind w:left="0"/>
        <w:rPr>
          <w:b w:val="0"/>
          <w:bCs w:val="0"/>
          <w:sz w:val="24"/>
          <w:szCs w:val="24"/>
          <w:lang w:val="en-IN"/>
        </w:rPr>
      </w:pPr>
    </w:p>
    <w:p w14:paraId="39F80757" w14:textId="77777777" w:rsidR="0007084A" w:rsidRPr="00A47197" w:rsidRDefault="0007084A" w:rsidP="00C6134D">
      <w:pPr>
        <w:pStyle w:val="Heading2"/>
        <w:spacing w:before="1"/>
        <w:ind w:left="0"/>
        <w:rPr>
          <w:b w:val="0"/>
          <w:bCs w:val="0"/>
          <w:sz w:val="24"/>
          <w:szCs w:val="24"/>
          <w:lang w:val="en-IN"/>
        </w:rPr>
      </w:pPr>
    </w:p>
    <w:p w14:paraId="21B044A9" w14:textId="77777777" w:rsidR="0007084A" w:rsidRPr="00A47197" w:rsidRDefault="0007084A" w:rsidP="00C6134D">
      <w:pPr>
        <w:pStyle w:val="Heading2"/>
        <w:spacing w:before="1"/>
        <w:ind w:left="0"/>
        <w:rPr>
          <w:b w:val="0"/>
          <w:bCs w:val="0"/>
          <w:sz w:val="24"/>
          <w:szCs w:val="24"/>
          <w:lang w:val="en-IN"/>
        </w:rPr>
      </w:pPr>
    </w:p>
    <w:p w14:paraId="736C95C7" w14:textId="77777777" w:rsidR="0007084A" w:rsidRPr="00A47197" w:rsidRDefault="0007084A" w:rsidP="00C6134D">
      <w:pPr>
        <w:pStyle w:val="Heading2"/>
        <w:spacing w:before="1"/>
        <w:ind w:left="0"/>
        <w:rPr>
          <w:b w:val="0"/>
          <w:bCs w:val="0"/>
          <w:sz w:val="24"/>
          <w:szCs w:val="24"/>
          <w:lang w:val="en-IN"/>
        </w:rPr>
      </w:pPr>
    </w:p>
    <w:p w14:paraId="48840A2D" w14:textId="77777777" w:rsidR="0007084A" w:rsidRPr="00A47197" w:rsidRDefault="0007084A" w:rsidP="00C6134D">
      <w:pPr>
        <w:pStyle w:val="Heading2"/>
        <w:spacing w:before="1"/>
        <w:ind w:left="0"/>
        <w:rPr>
          <w:b w:val="0"/>
          <w:bCs w:val="0"/>
          <w:sz w:val="24"/>
          <w:szCs w:val="24"/>
          <w:lang w:val="en-IN"/>
        </w:rPr>
      </w:pPr>
    </w:p>
    <w:p w14:paraId="3AD8B4B9" w14:textId="77777777" w:rsidR="0007084A" w:rsidRPr="00A47197" w:rsidRDefault="0007084A" w:rsidP="00C6134D">
      <w:pPr>
        <w:pStyle w:val="Heading2"/>
        <w:spacing w:before="1"/>
        <w:ind w:left="0"/>
        <w:rPr>
          <w:b w:val="0"/>
          <w:bCs w:val="0"/>
          <w:sz w:val="24"/>
          <w:szCs w:val="24"/>
          <w:lang w:val="en-IN"/>
        </w:rPr>
      </w:pPr>
    </w:p>
    <w:p w14:paraId="79BBCF25" w14:textId="77777777" w:rsidR="0007084A" w:rsidRPr="00A47197" w:rsidRDefault="0007084A" w:rsidP="00C6134D">
      <w:pPr>
        <w:pStyle w:val="Heading2"/>
        <w:spacing w:before="1"/>
        <w:ind w:left="0"/>
        <w:rPr>
          <w:b w:val="0"/>
          <w:bCs w:val="0"/>
          <w:sz w:val="24"/>
          <w:szCs w:val="24"/>
          <w:lang w:val="en-IN"/>
        </w:rPr>
      </w:pPr>
    </w:p>
    <w:p w14:paraId="5B1ADC4F" w14:textId="77777777" w:rsidR="0007084A" w:rsidRPr="00A47197" w:rsidRDefault="0007084A" w:rsidP="00C6134D">
      <w:pPr>
        <w:pStyle w:val="Heading2"/>
        <w:spacing w:before="1"/>
        <w:ind w:left="0"/>
        <w:rPr>
          <w:b w:val="0"/>
          <w:bCs w:val="0"/>
          <w:sz w:val="24"/>
          <w:szCs w:val="24"/>
          <w:lang w:val="en-IN"/>
        </w:rPr>
      </w:pPr>
    </w:p>
    <w:p w14:paraId="21B89DE5" w14:textId="77777777" w:rsidR="0007084A" w:rsidRPr="00A47197" w:rsidRDefault="0007084A" w:rsidP="00C6134D">
      <w:pPr>
        <w:pStyle w:val="Heading2"/>
        <w:spacing w:before="1"/>
        <w:ind w:left="0"/>
        <w:rPr>
          <w:b w:val="0"/>
          <w:bCs w:val="0"/>
          <w:sz w:val="24"/>
          <w:szCs w:val="24"/>
          <w:lang w:val="en-IN"/>
        </w:rPr>
      </w:pPr>
    </w:p>
    <w:p w14:paraId="63975247" w14:textId="77777777" w:rsidR="0007084A" w:rsidRPr="00A47197" w:rsidRDefault="0007084A" w:rsidP="00C6134D">
      <w:pPr>
        <w:pStyle w:val="Heading2"/>
        <w:spacing w:before="1"/>
        <w:ind w:left="0"/>
        <w:rPr>
          <w:b w:val="0"/>
          <w:bCs w:val="0"/>
          <w:sz w:val="24"/>
          <w:szCs w:val="24"/>
          <w:lang w:val="en-IN"/>
        </w:rPr>
      </w:pPr>
    </w:p>
    <w:p w14:paraId="06D7008D" w14:textId="77777777" w:rsidR="0007084A" w:rsidRPr="00A47197" w:rsidRDefault="0007084A" w:rsidP="00C6134D">
      <w:pPr>
        <w:pStyle w:val="Heading2"/>
        <w:spacing w:before="1"/>
        <w:ind w:left="0"/>
        <w:rPr>
          <w:b w:val="0"/>
          <w:bCs w:val="0"/>
          <w:sz w:val="24"/>
          <w:szCs w:val="24"/>
          <w:lang w:val="en-IN"/>
        </w:rPr>
      </w:pPr>
    </w:p>
    <w:p w14:paraId="18B2666E" w14:textId="77777777" w:rsidR="0007084A" w:rsidRPr="00A47197" w:rsidRDefault="0007084A" w:rsidP="00C6134D">
      <w:pPr>
        <w:pStyle w:val="Heading2"/>
        <w:spacing w:before="1"/>
        <w:ind w:left="0"/>
        <w:rPr>
          <w:b w:val="0"/>
          <w:bCs w:val="0"/>
          <w:sz w:val="24"/>
          <w:szCs w:val="24"/>
          <w:lang w:val="en-IN"/>
        </w:rPr>
      </w:pPr>
    </w:p>
    <w:p w14:paraId="00114C56" w14:textId="77777777" w:rsidR="0007084A" w:rsidRPr="00A47197" w:rsidRDefault="0007084A" w:rsidP="00C6134D">
      <w:pPr>
        <w:pStyle w:val="Heading2"/>
        <w:spacing w:before="1"/>
        <w:ind w:left="0"/>
        <w:rPr>
          <w:b w:val="0"/>
          <w:bCs w:val="0"/>
          <w:sz w:val="24"/>
          <w:szCs w:val="24"/>
          <w:lang w:val="en-IN"/>
        </w:rPr>
      </w:pPr>
    </w:p>
    <w:p w14:paraId="52CD00ED" w14:textId="77777777" w:rsidR="003D3D39" w:rsidRPr="00A47197" w:rsidRDefault="003D3D39" w:rsidP="00012006">
      <w:pPr>
        <w:pStyle w:val="Heading2"/>
        <w:spacing w:before="1"/>
        <w:ind w:left="0"/>
        <w:rPr>
          <w:color w:val="2D74B5"/>
          <w:spacing w:val="-2"/>
          <w:sz w:val="24"/>
          <w:szCs w:val="24"/>
        </w:rPr>
      </w:pPr>
    </w:p>
    <w:p w14:paraId="07FB158A" w14:textId="77777777" w:rsidR="003D3D39" w:rsidRPr="00A47197" w:rsidRDefault="003D3D39" w:rsidP="00012006">
      <w:pPr>
        <w:pStyle w:val="Heading2"/>
        <w:spacing w:before="1"/>
        <w:ind w:left="0"/>
        <w:rPr>
          <w:color w:val="2D74B5"/>
          <w:spacing w:val="-2"/>
          <w:sz w:val="24"/>
          <w:szCs w:val="24"/>
        </w:rPr>
      </w:pPr>
    </w:p>
    <w:p w14:paraId="3AF82DB2" w14:textId="77777777" w:rsidR="003D3D39" w:rsidRPr="00A47197" w:rsidRDefault="003D3D39" w:rsidP="00012006">
      <w:pPr>
        <w:pStyle w:val="Heading2"/>
        <w:spacing w:before="1"/>
        <w:ind w:left="0"/>
        <w:rPr>
          <w:color w:val="2D74B5"/>
          <w:spacing w:val="-2"/>
          <w:sz w:val="24"/>
          <w:szCs w:val="24"/>
        </w:rPr>
      </w:pPr>
    </w:p>
    <w:p w14:paraId="6CBF68B3" w14:textId="77777777" w:rsidR="003D3D39" w:rsidRPr="00A47197" w:rsidRDefault="003D3D39" w:rsidP="00012006">
      <w:pPr>
        <w:pStyle w:val="Heading2"/>
        <w:spacing w:before="1"/>
        <w:ind w:left="0"/>
        <w:rPr>
          <w:color w:val="2D74B5"/>
          <w:spacing w:val="-2"/>
          <w:sz w:val="24"/>
          <w:szCs w:val="24"/>
        </w:rPr>
      </w:pPr>
    </w:p>
    <w:p w14:paraId="2B3AE041" w14:textId="77777777" w:rsidR="003D3D39" w:rsidRPr="00A47197" w:rsidRDefault="003D3D39" w:rsidP="00012006">
      <w:pPr>
        <w:pStyle w:val="Heading2"/>
        <w:spacing w:before="1"/>
        <w:ind w:left="0"/>
        <w:rPr>
          <w:color w:val="2D74B5"/>
          <w:spacing w:val="-2"/>
          <w:sz w:val="24"/>
          <w:szCs w:val="24"/>
        </w:rPr>
      </w:pPr>
    </w:p>
    <w:p w14:paraId="53EF9EFA" w14:textId="77777777" w:rsidR="003D3D39" w:rsidRPr="00A47197" w:rsidRDefault="003D3D39" w:rsidP="00012006">
      <w:pPr>
        <w:pStyle w:val="Heading2"/>
        <w:spacing w:before="1"/>
        <w:ind w:left="0"/>
        <w:rPr>
          <w:color w:val="2D74B5"/>
          <w:spacing w:val="-2"/>
          <w:sz w:val="24"/>
          <w:szCs w:val="24"/>
        </w:rPr>
      </w:pPr>
    </w:p>
    <w:p w14:paraId="277A8786" w14:textId="77777777" w:rsidR="003D3D39" w:rsidRPr="00A47197" w:rsidRDefault="003D3D39" w:rsidP="00012006">
      <w:pPr>
        <w:pStyle w:val="Heading2"/>
        <w:spacing w:before="1"/>
        <w:ind w:left="0"/>
        <w:rPr>
          <w:color w:val="2D74B5"/>
          <w:spacing w:val="-2"/>
          <w:sz w:val="24"/>
          <w:szCs w:val="24"/>
        </w:rPr>
      </w:pPr>
    </w:p>
    <w:p w14:paraId="02289018" w14:textId="77777777" w:rsidR="003D3D39" w:rsidRPr="00A47197" w:rsidRDefault="003D3D39" w:rsidP="00012006">
      <w:pPr>
        <w:pStyle w:val="Heading2"/>
        <w:spacing w:before="1"/>
        <w:ind w:left="0"/>
        <w:rPr>
          <w:color w:val="2D74B5"/>
          <w:spacing w:val="-2"/>
          <w:sz w:val="24"/>
          <w:szCs w:val="24"/>
        </w:rPr>
      </w:pPr>
    </w:p>
    <w:p w14:paraId="6FE6D689" w14:textId="77777777" w:rsidR="003D3D39" w:rsidRPr="00A47197" w:rsidRDefault="003D3D39" w:rsidP="00012006">
      <w:pPr>
        <w:pStyle w:val="Heading2"/>
        <w:spacing w:before="1"/>
        <w:ind w:left="0"/>
        <w:rPr>
          <w:color w:val="2D74B5"/>
          <w:spacing w:val="-2"/>
          <w:sz w:val="24"/>
          <w:szCs w:val="24"/>
        </w:rPr>
      </w:pPr>
    </w:p>
    <w:p w14:paraId="00BF0182" w14:textId="77777777" w:rsidR="00A47197" w:rsidRDefault="00A47197" w:rsidP="00012006">
      <w:pPr>
        <w:pStyle w:val="Heading2"/>
        <w:spacing w:before="1"/>
        <w:ind w:left="0"/>
        <w:rPr>
          <w:color w:val="2D74B5"/>
          <w:spacing w:val="-2"/>
          <w:sz w:val="24"/>
          <w:szCs w:val="24"/>
        </w:rPr>
      </w:pPr>
    </w:p>
    <w:p w14:paraId="5C206479" w14:textId="7C987B4C" w:rsidR="00C6134D" w:rsidRPr="00A47197" w:rsidRDefault="00C6134D" w:rsidP="00012006">
      <w:pPr>
        <w:pStyle w:val="Heading2"/>
        <w:spacing w:before="1"/>
        <w:ind w:left="0"/>
        <w:rPr>
          <w:color w:val="2D74B5"/>
          <w:spacing w:val="-2"/>
          <w:sz w:val="28"/>
          <w:szCs w:val="28"/>
        </w:rPr>
      </w:pPr>
      <w:r w:rsidRPr="00A47197">
        <w:rPr>
          <w:color w:val="2D74B5"/>
          <w:spacing w:val="-2"/>
          <w:sz w:val="28"/>
          <w:szCs w:val="28"/>
        </w:rPr>
        <w:lastRenderedPageBreak/>
        <w:t xml:space="preserve">Output </w:t>
      </w:r>
    </w:p>
    <w:p w14:paraId="661BEEE4" w14:textId="77777777" w:rsidR="0069209B" w:rsidRPr="00A47197" w:rsidRDefault="0069209B" w:rsidP="00012006">
      <w:pPr>
        <w:pStyle w:val="Heading2"/>
        <w:spacing w:before="1"/>
        <w:ind w:left="0"/>
        <w:rPr>
          <w:color w:val="2D74B5"/>
          <w:spacing w:val="-2"/>
          <w:sz w:val="28"/>
          <w:szCs w:val="28"/>
        </w:rPr>
      </w:pPr>
    </w:p>
    <w:p w14:paraId="3F2449A5" w14:textId="6B15C0D9" w:rsidR="00012006" w:rsidRPr="00A47197" w:rsidRDefault="0069209B" w:rsidP="00012006">
      <w:pPr>
        <w:pStyle w:val="Heading2"/>
        <w:spacing w:before="1"/>
        <w:ind w:left="0"/>
        <w:rPr>
          <w:color w:val="2D74B5"/>
          <w:spacing w:val="-2"/>
          <w:sz w:val="24"/>
          <w:szCs w:val="24"/>
        </w:rPr>
      </w:pPr>
      <w:r w:rsidRPr="00A47197">
        <w:rPr>
          <w:noProof/>
          <w:sz w:val="24"/>
          <w:szCs w:val="24"/>
        </w:rPr>
        <mc:AlternateContent>
          <mc:Choice Requires="wps">
            <w:drawing>
              <wp:inline distT="0" distB="0" distL="0" distR="0" wp14:anchorId="2A5E92A8" wp14:editId="4CEB0D76">
                <wp:extent cx="304800" cy="304800"/>
                <wp:effectExtent l="0" t="0" r="0" b="0"/>
                <wp:docPr id="29604600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54429"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47197">
        <w:rPr>
          <w:sz w:val="24"/>
          <w:szCs w:val="24"/>
        </w:rPr>
        <w:t xml:space="preserve"> </w:t>
      </w:r>
      <w:r w:rsidRPr="00A47197">
        <w:rPr>
          <w:noProof/>
          <w:sz w:val="24"/>
          <w:szCs w:val="24"/>
        </w:rPr>
        <mc:AlternateContent>
          <mc:Choice Requires="wps">
            <w:drawing>
              <wp:inline distT="0" distB="0" distL="0" distR="0" wp14:anchorId="51C22A82" wp14:editId="45CF9BFA">
                <wp:extent cx="304800" cy="304800"/>
                <wp:effectExtent l="0" t="0" r="0" b="0"/>
                <wp:docPr id="30303222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466F4"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47197">
        <w:rPr>
          <w:noProof/>
          <w:sz w:val="24"/>
          <w:szCs w:val="24"/>
        </w:rPr>
        <w:drawing>
          <wp:inline distT="0" distB="0" distL="0" distR="0" wp14:anchorId="79360DD7" wp14:editId="12A7714A">
            <wp:extent cx="5583382" cy="7038561"/>
            <wp:effectExtent l="0" t="0" r="0" b="0"/>
            <wp:docPr id="1437182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6510" cy="7105536"/>
                    </a:xfrm>
                    <a:prstGeom prst="rect">
                      <a:avLst/>
                    </a:prstGeom>
                    <a:noFill/>
                  </pic:spPr>
                </pic:pic>
              </a:graphicData>
            </a:graphic>
          </wp:inline>
        </w:drawing>
      </w:r>
    </w:p>
    <w:p w14:paraId="4D3C3263" w14:textId="1F8DD791" w:rsidR="005421B4" w:rsidRPr="00A47197" w:rsidRDefault="005421B4" w:rsidP="00C6134D">
      <w:pPr>
        <w:pStyle w:val="Heading2"/>
        <w:spacing w:before="1" w:line="360" w:lineRule="auto"/>
        <w:ind w:left="0"/>
        <w:rPr>
          <w:sz w:val="24"/>
          <w:szCs w:val="24"/>
        </w:rPr>
      </w:pPr>
    </w:p>
    <w:p w14:paraId="0CB25A29" w14:textId="77777777" w:rsidR="00E770D4" w:rsidRPr="00A47197" w:rsidRDefault="00E770D4" w:rsidP="00C6134D">
      <w:pPr>
        <w:pStyle w:val="Heading2"/>
        <w:spacing w:before="1" w:line="360" w:lineRule="auto"/>
        <w:ind w:left="0"/>
        <w:rPr>
          <w:sz w:val="24"/>
          <w:szCs w:val="24"/>
        </w:rPr>
      </w:pPr>
    </w:p>
    <w:p w14:paraId="06F43665" w14:textId="77777777" w:rsidR="00E770D4" w:rsidRPr="00A47197" w:rsidRDefault="00E770D4" w:rsidP="00C6134D">
      <w:pPr>
        <w:pStyle w:val="Heading2"/>
        <w:spacing w:before="1" w:line="360" w:lineRule="auto"/>
        <w:ind w:left="0"/>
        <w:rPr>
          <w:sz w:val="24"/>
          <w:szCs w:val="24"/>
        </w:rPr>
      </w:pPr>
    </w:p>
    <w:p w14:paraId="22651DBA" w14:textId="77777777" w:rsidR="00E770D4" w:rsidRPr="00A47197" w:rsidRDefault="00E770D4" w:rsidP="00C6134D">
      <w:pPr>
        <w:pStyle w:val="Heading2"/>
        <w:spacing w:before="1" w:line="360" w:lineRule="auto"/>
        <w:ind w:left="0"/>
        <w:rPr>
          <w:sz w:val="24"/>
          <w:szCs w:val="24"/>
        </w:rPr>
      </w:pPr>
    </w:p>
    <w:p w14:paraId="49A44772" w14:textId="77777777" w:rsidR="00E770D4" w:rsidRPr="00A47197" w:rsidRDefault="00E770D4" w:rsidP="00C6134D">
      <w:pPr>
        <w:pStyle w:val="Heading2"/>
        <w:spacing w:before="1" w:line="360" w:lineRule="auto"/>
        <w:ind w:left="0"/>
        <w:rPr>
          <w:sz w:val="24"/>
          <w:szCs w:val="24"/>
        </w:rPr>
      </w:pPr>
    </w:p>
    <w:p w14:paraId="087DF652" w14:textId="77777777" w:rsidR="00E770D4" w:rsidRPr="00A47197" w:rsidRDefault="00E770D4" w:rsidP="00C6134D">
      <w:pPr>
        <w:pStyle w:val="Heading2"/>
        <w:spacing w:before="1" w:line="360" w:lineRule="auto"/>
        <w:ind w:left="0"/>
        <w:rPr>
          <w:sz w:val="24"/>
          <w:szCs w:val="24"/>
        </w:rPr>
      </w:pPr>
    </w:p>
    <w:p w14:paraId="3345049E" w14:textId="26012112" w:rsidR="00C50665" w:rsidRPr="00A47197" w:rsidRDefault="0069209B" w:rsidP="00FD7EA5">
      <w:pPr>
        <w:pStyle w:val="Heading2"/>
        <w:spacing w:before="1" w:line="360" w:lineRule="auto"/>
        <w:ind w:left="0"/>
        <w:rPr>
          <w:sz w:val="24"/>
          <w:szCs w:val="24"/>
        </w:rPr>
        <w:sectPr w:rsidR="00C50665" w:rsidRPr="00A47197">
          <w:pgSz w:w="11910" w:h="16840"/>
          <w:pgMar w:top="1920" w:right="1275" w:bottom="880" w:left="1559" w:header="0" w:footer="695" w:gutter="0"/>
          <w:cols w:space="720"/>
        </w:sectPr>
      </w:pPr>
      <w:r w:rsidRPr="00A47197">
        <w:rPr>
          <w:noProof/>
          <w:sz w:val="24"/>
          <w:szCs w:val="24"/>
        </w:rPr>
        <w:drawing>
          <wp:inline distT="0" distB="0" distL="0" distR="0" wp14:anchorId="5BF54724" wp14:editId="260EEF5A">
            <wp:extent cx="5153025" cy="6391275"/>
            <wp:effectExtent l="0" t="0" r="9525" b="9525"/>
            <wp:docPr id="1082480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3025" cy="6391275"/>
                    </a:xfrm>
                    <a:prstGeom prst="rect">
                      <a:avLst/>
                    </a:prstGeom>
                    <a:noFill/>
                  </pic:spPr>
                </pic:pic>
              </a:graphicData>
            </a:graphic>
          </wp:inline>
        </w:drawing>
      </w:r>
      <w:r w:rsidRPr="00A47197">
        <w:rPr>
          <w:noProof/>
          <w:sz w:val="24"/>
          <w:szCs w:val="24"/>
        </w:rPr>
        <mc:AlternateContent>
          <mc:Choice Requires="wps">
            <w:drawing>
              <wp:inline distT="0" distB="0" distL="0" distR="0" wp14:anchorId="3BDEFF5E" wp14:editId="4395C54F">
                <wp:extent cx="304800" cy="304800"/>
                <wp:effectExtent l="0" t="0" r="0" b="0"/>
                <wp:docPr id="122790170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7505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47197">
        <w:rPr>
          <w:sz w:val="24"/>
          <w:szCs w:val="24"/>
        </w:rPr>
        <w:t xml:space="preserve"> </w:t>
      </w:r>
      <w:r w:rsidRPr="00A47197">
        <w:rPr>
          <w:noProof/>
          <w:sz w:val="24"/>
          <w:szCs w:val="24"/>
        </w:rPr>
        <mc:AlternateContent>
          <mc:Choice Requires="wps">
            <w:drawing>
              <wp:inline distT="0" distB="0" distL="0" distR="0" wp14:anchorId="18251704" wp14:editId="642F2FF3">
                <wp:extent cx="304800" cy="304800"/>
                <wp:effectExtent l="0" t="0" r="0" b="0"/>
                <wp:docPr id="43064686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DCC9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03DD7C" w14:textId="79B633AD" w:rsidR="005421B4" w:rsidRPr="00A47197" w:rsidRDefault="009A2422" w:rsidP="005421B4">
      <w:pPr>
        <w:pStyle w:val="Heading2"/>
        <w:spacing w:before="1"/>
        <w:ind w:left="0"/>
        <w:rPr>
          <w:color w:val="2D74B5"/>
          <w:spacing w:val="-2"/>
          <w:sz w:val="28"/>
          <w:szCs w:val="28"/>
        </w:rPr>
      </w:pPr>
      <w:bookmarkStart w:id="1" w:name="Diagram_Notes"/>
      <w:bookmarkStart w:id="2" w:name="Schema_Design"/>
      <w:bookmarkEnd w:id="1"/>
      <w:bookmarkEnd w:id="2"/>
      <w:r w:rsidRPr="00A47197">
        <w:rPr>
          <w:color w:val="2D74B5"/>
          <w:spacing w:val="-2"/>
          <w:sz w:val="28"/>
          <w:szCs w:val="28"/>
        </w:rPr>
        <w:lastRenderedPageBreak/>
        <w:t>C</w:t>
      </w:r>
      <w:r w:rsidR="005421B4" w:rsidRPr="00A47197">
        <w:rPr>
          <w:color w:val="2D74B5"/>
          <w:spacing w:val="-2"/>
          <w:sz w:val="28"/>
          <w:szCs w:val="28"/>
        </w:rPr>
        <w:t>onclusion</w:t>
      </w:r>
    </w:p>
    <w:p w14:paraId="7FA6EF65" w14:textId="77777777" w:rsidR="00C50665" w:rsidRPr="00A47197" w:rsidRDefault="00C50665">
      <w:pPr>
        <w:rPr>
          <w:sz w:val="24"/>
          <w:szCs w:val="24"/>
        </w:rPr>
      </w:pPr>
      <w:bookmarkStart w:id="3" w:name="4._PORTFOLIO_VIEW_(SQL_View)"/>
      <w:bookmarkEnd w:id="3"/>
    </w:p>
    <w:p w14:paraId="34BF48D7" w14:textId="77777777" w:rsidR="0007084A" w:rsidRPr="00A47197" w:rsidRDefault="0007084A" w:rsidP="0007084A">
      <w:pPr>
        <w:jc w:val="both"/>
        <w:rPr>
          <w:sz w:val="24"/>
          <w:szCs w:val="24"/>
        </w:rPr>
      </w:pPr>
      <w:r w:rsidRPr="00A47197">
        <w:rPr>
          <w:sz w:val="24"/>
          <w:szCs w:val="24"/>
        </w:rPr>
        <w:t>This project successfully demonstrates the internal working of the CSMA/CD protocol using a hands-on simulation. The implementation provides a complete model of contention handling in traditional Ethernet networks. Through the use of *Binary Exponential Backoff*, the system adaptively modifies waiting times to reduce repeated collisions and stabilize network traffic.</w:t>
      </w:r>
    </w:p>
    <w:p w14:paraId="2D192EF1" w14:textId="0FB9DD15" w:rsidR="0007084A" w:rsidRPr="00A47197" w:rsidRDefault="0007084A" w:rsidP="0007084A">
      <w:pPr>
        <w:jc w:val="both"/>
        <w:rPr>
          <w:sz w:val="24"/>
          <w:szCs w:val="24"/>
        </w:rPr>
      </w:pPr>
      <w:r w:rsidRPr="00A47197">
        <w:rPr>
          <w:sz w:val="24"/>
          <w:szCs w:val="24"/>
        </w:rPr>
        <w:t>The simulation clearly shows how:</w:t>
      </w:r>
    </w:p>
    <w:p w14:paraId="3A2A8DB2" w14:textId="7A0B8822" w:rsidR="0007084A" w:rsidRPr="00A47197" w:rsidRDefault="0007084A" w:rsidP="0007084A">
      <w:pPr>
        <w:jc w:val="both"/>
        <w:rPr>
          <w:sz w:val="24"/>
          <w:szCs w:val="24"/>
        </w:rPr>
      </w:pPr>
      <w:r w:rsidRPr="00A47197">
        <w:rPr>
          <w:sz w:val="24"/>
          <w:szCs w:val="24"/>
        </w:rPr>
        <w:t>Collisions occur when multiple devices select the same backoff slot</w:t>
      </w:r>
    </w:p>
    <w:p w14:paraId="0D8ABDB5" w14:textId="6E086159" w:rsidR="0007084A" w:rsidRPr="00A47197" w:rsidRDefault="0007084A" w:rsidP="0007084A">
      <w:pPr>
        <w:jc w:val="both"/>
        <w:rPr>
          <w:sz w:val="24"/>
          <w:szCs w:val="24"/>
        </w:rPr>
      </w:pPr>
      <w:r w:rsidRPr="00A47197">
        <w:rPr>
          <w:sz w:val="24"/>
          <w:szCs w:val="24"/>
        </w:rPr>
        <w:t>Exponential backoff reduces the likelihood of repeated collisions</w:t>
      </w:r>
    </w:p>
    <w:p w14:paraId="3E4C49D9" w14:textId="77777777" w:rsidR="0007084A" w:rsidRPr="00A47197" w:rsidRDefault="0007084A" w:rsidP="0007084A">
      <w:pPr>
        <w:jc w:val="both"/>
        <w:rPr>
          <w:sz w:val="24"/>
          <w:szCs w:val="24"/>
        </w:rPr>
      </w:pPr>
      <w:r w:rsidRPr="00A47197">
        <w:rPr>
          <w:sz w:val="24"/>
          <w:szCs w:val="24"/>
        </w:rPr>
        <w:t>Channel access becomes more efficient as attempts progress</w:t>
      </w:r>
    </w:p>
    <w:p w14:paraId="76CC38C8" w14:textId="799AAF84" w:rsidR="0007084A" w:rsidRPr="00A47197" w:rsidRDefault="0007084A" w:rsidP="0007084A">
      <w:pPr>
        <w:jc w:val="both"/>
        <w:rPr>
          <w:sz w:val="24"/>
          <w:szCs w:val="24"/>
        </w:rPr>
      </w:pPr>
      <w:r w:rsidRPr="00A47197">
        <w:rPr>
          <w:sz w:val="24"/>
          <w:szCs w:val="24"/>
        </w:rPr>
        <w:t xml:space="preserve"> Previous frame outcomes can influence the behavior of subsequent transmissions</w:t>
      </w:r>
    </w:p>
    <w:p w14:paraId="3CFDE48B" w14:textId="77777777" w:rsidR="0007084A" w:rsidRPr="00A47197" w:rsidRDefault="0007084A" w:rsidP="0007084A">
      <w:pPr>
        <w:jc w:val="both"/>
        <w:rPr>
          <w:sz w:val="24"/>
          <w:szCs w:val="24"/>
        </w:rPr>
      </w:pPr>
    </w:p>
    <w:p w14:paraId="517F6D66" w14:textId="2B335D29" w:rsidR="00971158" w:rsidRPr="00A47197" w:rsidRDefault="0007084A" w:rsidP="0007084A">
      <w:pPr>
        <w:jc w:val="both"/>
        <w:rPr>
          <w:sz w:val="24"/>
          <w:szCs w:val="24"/>
        </w:rPr>
      </w:pPr>
      <w:r w:rsidRPr="00A47197">
        <w:rPr>
          <w:sz w:val="24"/>
          <w:szCs w:val="24"/>
        </w:rPr>
        <w:t>Overall, this project enhances understanding of the fundamental MAC-layer mechanisms that are crucial in Computer Networks. Although modern switched Ethernet no longer uses CSMA/CD, the principles remain essential for learning about network access control, fairness, and congestion management.</w:t>
      </w:r>
    </w:p>
    <w:sectPr w:rsidR="00971158" w:rsidRPr="00A47197" w:rsidSect="005F04C4">
      <w:pgSz w:w="11910" w:h="16840"/>
      <w:pgMar w:top="1620" w:right="1275" w:bottom="880" w:left="1559" w:header="0"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F7CA1" w14:textId="77777777" w:rsidR="00447F66" w:rsidRDefault="00447F66">
      <w:r>
        <w:separator/>
      </w:r>
    </w:p>
  </w:endnote>
  <w:endnote w:type="continuationSeparator" w:id="0">
    <w:p w14:paraId="672D829A" w14:textId="77777777" w:rsidR="00447F66" w:rsidRDefault="00447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79D1" w14:textId="77777777" w:rsidR="00C50665" w:rsidRDefault="007E0C7D">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F97FFA6" wp14:editId="05377B1E">
              <wp:simplePos x="0" y="0"/>
              <wp:positionH relativeFrom="page">
                <wp:posOffset>6286500</wp:posOffset>
              </wp:positionH>
              <wp:positionV relativeFrom="page">
                <wp:posOffset>10111105</wp:posOffset>
              </wp:positionV>
              <wp:extent cx="179705" cy="141605"/>
              <wp:effectExtent l="0" t="0" r="0" b="0"/>
              <wp:wrapNone/>
              <wp:docPr id="1" name="Textbox 1"/>
              <wp:cNvGraphicFramePr/>
              <a:graphic xmlns:a="http://schemas.openxmlformats.org/drawingml/2006/main">
                <a:graphicData uri="http://schemas.microsoft.com/office/word/2010/wordprocessingShape">
                  <wps:wsp>
                    <wps:cNvSpPr txBox="1"/>
                    <wps:spPr>
                      <a:xfrm>
                        <a:off x="0" y="0"/>
                        <a:ext cx="179705" cy="141605"/>
                      </a:xfrm>
                      <a:prstGeom prst="rect">
                        <a:avLst/>
                      </a:prstGeom>
                    </wps:spPr>
                    <wps:txbx>
                      <w:txbxContent>
                        <w:p w14:paraId="3C7AF275" w14:textId="77777777" w:rsidR="00C50665" w:rsidRDefault="007E0C7D">
                          <w:pPr>
                            <w:spacing w:line="205"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7F97FFA6" id="_x0000_t202" coordsize="21600,21600" o:spt="202" path="m,l,21600r21600,l21600,xe">
              <v:stroke joinstyle="miter"/>
              <v:path gradientshapeok="t" o:connecttype="rect"/>
            </v:shapetype>
            <v:shape id="Textbox 1" o:spid="_x0000_s1026" type="#_x0000_t202" style="position:absolute;margin-left:495pt;margin-top:796.15pt;width:14.15pt;height:11.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" filled="f" stroked="f">
              <v:textbox inset="0,0,0,0">
                <w:txbxContent>
                  <w:p w14:paraId="3C7AF275" w14:textId="77777777" w:rsidR="00C50665" w:rsidRDefault="007E0C7D">
                    <w:pPr>
                      <w:spacing w:line="205"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FC42D" w14:textId="77777777" w:rsidR="00447F66" w:rsidRDefault="00447F66">
      <w:r>
        <w:separator/>
      </w:r>
    </w:p>
  </w:footnote>
  <w:footnote w:type="continuationSeparator" w:id="0">
    <w:p w14:paraId="3236C817" w14:textId="77777777" w:rsidR="00447F66" w:rsidRDefault="00447F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decimal"/>
      <w:lvlText w:val="%1."/>
      <w:lvlJc w:val="left"/>
      <w:pPr>
        <w:ind w:left="-170" w:hanging="246"/>
      </w:pPr>
      <w:rPr>
        <w:rFonts w:hint="default"/>
        <w:spacing w:val="0"/>
        <w:w w:val="100"/>
        <w:lang w:val="en-US" w:eastAsia="en-US" w:bidi="ar-SA"/>
      </w:rPr>
    </w:lvl>
    <w:lvl w:ilvl="1">
      <w:numFmt w:val="bullet"/>
      <w:lvlText w:val="•"/>
      <w:lvlJc w:val="left"/>
      <w:pPr>
        <w:ind w:left="683" w:hanging="246"/>
      </w:pPr>
      <w:rPr>
        <w:rFonts w:hint="default"/>
        <w:lang w:val="en-US" w:eastAsia="en-US" w:bidi="ar-SA"/>
      </w:rPr>
    </w:lvl>
    <w:lvl w:ilvl="2">
      <w:numFmt w:val="bullet"/>
      <w:lvlText w:val="•"/>
      <w:lvlJc w:val="left"/>
      <w:pPr>
        <w:ind w:left="1542" w:hanging="246"/>
      </w:pPr>
      <w:rPr>
        <w:rFonts w:hint="default"/>
        <w:lang w:val="en-US" w:eastAsia="en-US" w:bidi="ar-SA"/>
      </w:rPr>
    </w:lvl>
    <w:lvl w:ilvl="3">
      <w:numFmt w:val="bullet"/>
      <w:lvlText w:val="•"/>
      <w:lvlJc w:val="left"/>
      <w:pPr>
        <w:ind w:left="2401" w:hanging="246"/>
      </w:pPr>
      <w:rPr>
        <w:rFonts w:hint="default"/>
        <w:lang w:val="en-US" w:eastAsia="en-US" w:bidi="ar-SA"/>
      </w:rPr>
    </w:lvl>
    <w:lvl w:ilvl="4">
      <w:numFmt w:val="bullet"/>
      <w:lvlText w:val="•"/>
      <w:lvlJc w:val="left"/>
      <w:pPr>
        <w:ind w:left="3260" w:hanging="246"/>
      </w:pPr>
      <w:rPr>
        <w:rFonts w:hint="default"/>
        <w:lang w:val="en-US" w:eastAsia="en-US" w:bidi="ar-SA"/>
      </w:rPr>
    </w:lvl>
    <w:lvl w:ilvl="5">
      <w:numFmt w:val="bullet"/>
      <w:lvlText w:val="•"/>
      <w:lvlJc w:val="left"/>
      <w:pPr>
        <w:ind w:left="4119" w:hanging="246"/>
      </w:pPr>
      <w:rPr>
        <w:rFonts w:hint="default"/>
        <w:lang w:val="en-US" w:eastAsia="en-US" w:bidi="ar-SA"/>
      </w:rPr>
    </w:lvl>
    <w:lvl w:ilvl="6">
      <w:numFmt w:val="bullet"/>
      <w:lvlText w:val="•"/>
      <w:lvlJc w:val="left"/>
      <w:pPr>
        <w:ind w:left="4978" w:hanging="246"/>
      </w:pPr>
      <w:rPr>
        <w:rFonts w:hint="default"/>
        <w:lang w:val="en-US" w:eastAsia="en-US" w:bidi="ar-SA"/>
      </w:rPr>
    </w:lvl>
    <w:lvl w:ilvl="7">
      <w:numFmt w:val="bullet"/>
      <w:lvlText w:val="•"/>
      <w:lvlJc w:val="left"/>
      <w:pPr>
        <w:ind w:left="5837" w:hanging="246"/>
      </w:pPr>
      <w:rPr>
        <w:rFonts w:hint="default"/>
        <w:lang w:val="en-US" w:eastAsia="en-US" w:bidi="ar-SA"/>
      </w:rPr>
    </w:lvl>
    <w:lvl w:ilvl="8">
      <w:numFmt w:val="bullet"/>
      <w:lvlText w:val="•"/>
      <w:lvlJc w:val="left"/>
      <w:pPr>
        <w:ind w:left="6696" w:hanging="246"/>
      </w:pPr>
      <w:rPr>
        <w:rFonts w:hint="default"/>
        <w:lang w:val="en-US" w:eastAsia="en-US" w:bidi="ar-SA"/>
      </w:rPr>
    </w:lvl>
  </w:abstractNum>
  <w:abstractNum w:abstractNumId="1" w15:restartNumberingAfterBreak="0">
    <w:nsid w:val="B5E306ED"/>
    <w:multiLevelType w:val="multilevel"/>
    <w:tmpl w:val="B5E306ED"/>
    <w:lvl w:ilvl="0">
      <w:start w:val="1"/>
      <w:numFmt w:val="decimal"/>
      <w:lvlText w:val="%1."/>
      <w:lvlJc w:val="left"/>
      <w:pPr>
        <w:ind w:left="510" w:hanging="270"/>
      </w:pPr>
      <w:rPr>
        <w:rFonts w:hint="default"/>
        <w:spacing w:val="-2"/>
        <w:w w:val="99"/>
        <w:lang w:val="en-US" w:eastAsia="en-US" w:bidi="ar-SA"/>
      </w:rPr>
    </w:lvl>
    <w:lvl w:ilvl="1">
      <w:numFmt w:val="bullet"/>
      <w:lvlText w:val="•"/>
      <w:lvlJc w:val="left"/>
      <w:pPr>
        <w:ind w:left="1375" w:hanging="270"/>
      </w:pPr>
      <w:rPr>
        <w:rFonts w:hint="default"/>
        <w:lang w:val="en-US" w:eastAsia="en-US" w:bidi="ar-SA"/>
      </w:rPr>
    </w:lvl>
    <w:lvl w:ilvl="2">
      <w:numFmt w:val="bullet"/>
      <w:lvlText w:val="•"/>
      <w:lvlJc w:val="left"/>
      <w:pPr>
        <w:ind w:left="2230" w:hanging="270"/>
      </w:pPr>
      <w:rPr>
        <w:rFonts w:hint="default"/>
        <w:lang w:val="en-US" w:eastAsia="en-US" w:bidi="ar-SA"/>
      </w:rPr>
    </w:lvl>
    <w:lvl w:ilvl="3">
      <w:numFmt w:val="bullet"/>
      <w:lvlText w:val="•"/>
      <w:lvlJc w:val="left"/>
      <w:pPr>
        <w:ind w:left="3085" w:hanging="270"/>
      </w:pPr>
      <w:rPr>
        <w:rFonts w:hint="default"/>
        <w:lang w:val="en-US" w:eastAsia="en-US" w:bidi="ar-SA"/>
      </w:rPr>
    </w:lvl>
    <w:lvl w:ilvl="4">
      <w:numFmt w:val="bullet"/>
      <w:lvlText w:val="•"/>
      <w:lvlJc w:val="left"/>
      <w:pPr>
        <w:ind w:left="3940" w:hanging="270"/>
      </w:pPr>
      <w:rPr>
        <w:rFonts w:hint="default"/>
        <w:lang w:val="en-US" w:eastAsia="en-US" w:bidi="ar-SA"/>
      </w:rPr>
    </w:lvl>
    <w:lvl w:ilvl="5">
      <w:numFmt w:val="bullet"/>
      <w:lvlText w:val="•"/>
      <w:lvlJc w:val="left"/>
      <w:pPr>
        <w:ind w:left="4795" w:hanging="270"/>
      </w:pPr>
      <w:rPr>
        <w:rFonts w:hint="default"/>
        <w:lang w:val="en-US" w:eastAsia="en-US" w:bidi="ar-SA"/>
      </w:rPr>
    </w:lvl>
    <w:lvl w:ilvl="6">
      <w:numFmt w:val="bullet"/>
      <w:lvlText w:val="•"/>
      <w:lvlJc w:val="left"/>
      <w:pPr>
        <w:ind w:left="5650" w:hanging="270"/>
      </w:pPr>
      <w:rPr>
        <w:rFonts w:hint="default"/>
        <w:lang w:val="en-US" w:eastAsia="en-US" w:bidi="ar-SA"/>
      </w:rPr>
    </w:lvl>
    <w:lvl w:ilvl="7">
      <w:numFmt w:val="bullet"/>
      <w:lvlText w:val="•"/>
      <w:lvlJc w:val="left"/>
      <w:pPr>
        <w:ind w:left="6505" w:hanging="270"/>
      </w:pPr>
      <w:rPr>
        <w:rFonts w:hint="default"/>
        <w:lang w:val="en-US" w:eastAsia="en-US" w:bidi="ar-SA"/>
      </w:rPr>
    </w:lvl>
    <w:lvl w:ilvl="8">
      <w:numFmt w:val="bullet"/>
      <w:lvlText w:val="•"/>
      <w:lvlJc w:val="left"/>
      <w:pPr>
        <w:ind w:left="7360" w:hanging="270"/>
      </w:pPr>
      <w:rPr>
        <w:rFonts w:hint="default"/>
        <w:lang w:val="en-US" w:eastAsia="en-US" w:bidi="ar-SA"/>
      </w:rPr>
    </w:lvl>
  </w:abstractNum>
  <w:abstractNum w:abstractNumId="2" w15:restartNumberingAfterBreak="0">
    <w:nsid w:val="BF205925"/>
    <w:multiLevelType w:val="multilevel"/>
    <w:tmpl w:val="BF205925"/>
    <w:lvl w:ilvl="0">
      <w:start w:val="1"/>
      <w:numFmt w:val="decimal"/>
      <w:lvlText w:val="%1."/>
      <w:lvlJc w:val="left"/>
      <w:pPr>
        <w:ind w:left="283" w:hanging="283"/>
      </w:pPr>
      <w:rPr>
        <w:rFonts w:ascii="Times New Roman" w:eastAsia="Times New Roman" w:hAnsi="Times New Roman" w:cs="Times New Roman" w:hint="default"/>
        <w:b/>
        <w:bCs/>
        <w:i w:val="0"/>
        <w:iCs w:val="0"/>
        <w:color w:val="2D74B5"/>
        <w:spacing w:val="0"/>
        <w:w w:val="99"/>
        <w:sz w:val="28"/>
        <w:szCs w:val="28"/>
        <w:lang w:val="en-US" w:eastAsia="en-US" w:bidi="ar-SA"/>
      </w:rPr>
    </w:lvl>
    <w:lvl w:ilvl="1">
      <w:numFmt w:val="bullet"/>
      <w:lvlText w:val="•"/>
      <w:lvlJc w:val="left"/>
      <w:pPr>
        <w:ind w:left="1134" w:hanging="283"/>
      </w:pPr>
      <w:rPr>
        <w:rFonts w:hint="default"/>
        <w:lang w:val="en-US" w:eastAsia="en-US" w:bidi="ar-SA"/>
      </w:rPr>
    </w:lvl>
    <w:lvl w:ilvl="2">
      <w:numFmt w:val="bullet"/>
      <w:lvlText w:val="•"/>
      <w:lvlJc w:val="left"/>
      <w:pPr>
        <w:ind w:left="1989" w:hanging="283"/>
      </w:pPr>
      <w:rPr>
        <w:rFonts w:hint="default"/>
        <w:lang w:val="en-US" w:eastAsia="en-US" w:bidi="ar-SA"/>
      </w:rPr>
    </w:lvl>
    <w:lvl w:ilvl="3">
      <w:numFmt w:val="bullet"/>
      <w:lvlText w:val="•"/>
      <w:lvlJc w:val="left"/>
      <w:pPr>
        <w:ind w:left="2844" w:hanging="283"/>
      </w:pPr>
      <w:rPr>
        <w:rFonts w:hint="default"/>
        <w:lang w:val="en-US" w:eastAsia="en-US" w:bidi="ar-SA"/>
      </w:rPr>
    </w:lvl>
    <w:lvl w:ilvl="4">
      <w:numFmt w:val="bullet"/>
      <w:lvlText w:val="•"/>
      <w:lvlJc w:val="left"/>
      <w:pPr>
        <w:ind w:left="3699" w:hanging="283"/>
      </w:pPr>
      <w:rPr>
        <w:rFonts w:hint="default"/>
        <w:lang w:val="en-US" w:eastAsia="en-US" w:bidi="ar-SA"/>
      </w:rPr>
    </w:lvl>
    <w:lvl w:ilvl="5">
      <w:numFmt w:val="bullet"/>
      <w:lvlText w:val="•"/>
      <w:lvlJc w:val="left"/>
      <w:pPr>
        <w:ind w:left="4554" w:hanging="283"/>
      </w:pPr>
      <w:rPr>
        <w:rFonts w:hint="default"/>
        <w:lang w:val="en-US" w:eastAsia="en-US" w:bidi="ar-SA"/>
      </w:rPr>
    </w:lvl>
    <w:lvl w:ilvl="6">
      <w:numFmt w:val="bullet"/>
      <w:lvlText w:val="•"/>
      <w:lvlJc w:val="left"/>
      <w:pPr>
        <w:ind w:left="5409" w:hanging="283"/>
      </w:pPr>
      <w:rPr>
        <w:rFonts w:hint="default"/>
        <w:lang w:val="en-US" w:eastAsia="en-US" w:bidi="ar-SA"/>
      </w:rPr>
    </w:lvl>
    <w:lvl w:ilvl="7">
      <w:numFmt w:val="bullet"/>
      <w:lvlText w:val="•"/>
      <w:lvlJc w:val="left"/>
      <w:pPr>
        <w:ind w:left="6264" w:hanging="283"/>
      </w:pPr>
      <w:rPr>
        <w:rFonts w:hint="default"/>
        <w:lang w:val="en-US" w:eastAsia="en-US" w:bidi="ar-SA"/>
      </w:rPr>
    </w:lvl>
    <w:lvl w:ilvl="8">
      <w:numFmt w:val="bullet"/>
      <w:lvlText w:val="•"/>
      <w:lvlJc w:val="left"/>
      <w:pPr>
        <w:ind w:left="7119" w:hanging="283"/>
      </w:pPr>
      <w:rPr>
        <w:rFonts w:hint="default"/>
        <w:lang w:val="en-US" w:eastAsia="en-US" w:bidi="ar-SA"/>
      </w:rPr>
    </w:lvl>
  </w:abstractNum>
  <w:abstractNum w:abstractNumId="3" w15:restartNumberingAfterBreak="0">
    <w:nsid w:val="CF092B84"/>
    <w:multiLevelType w:val="multilevel"/>
    <w:tmpl w:val="CF092B84"/>
    <w:lvl w:ilvl="0">
      <w:start w:val="1"/>
      <w:numFmt w:val="decimal"/>
      <w:lvlText w:val="%1."/>
      <w:lvlJc w:val="left"/>
      <w:pPr>
        <w:ind w:left="485" w:hanging="245"/>
      </w:pPr>
      <w:rPr>
        <w:rFonts w:hint="default"/>
        <w:spacing w:val="0"/>
        <w:w w:val="100"/>
        <w:lang w:val="en-US" w:eastAsia="en-US" w:bidi="ar-SA"/>
      </w:rPr>
    </w:lvl>
    <w:lvl w:ilvl="1">
      <w:numFmt w:val="bullet"/>
      <w:lvlText w:val="-"/>
      <w:lvlJc w:val="left"/>
      <w:pPr>
        <w:ind w:left="385"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80" w:hanging="145"/>
      </w:pPr>
      <w:rPr>
        <w:rFonts w:hint="default"/>
        <w:lang w:val="en-US" w:eastAsia="en-US" w:bidi="ar-SA"/>
      </w:rPr>
    </w:lvl>
    <w:lvl w:ilvl="3">
      <w:numFmt w:val="bullet"/>
      <w:lvlText w:val="•"/>
      <w:lvlJc w:val="left"/>
      <w:pPr>
        <w:ind w:left="1553" w:hanging="145"/>
      </w:pPr>
      <w:rPr>
        <w:rFonts w:hint="default"/>
        <w:lang w:val="en-US" w:eastAsia="en-US" w:bidi="ar-SA"/>
      </w:rPr>
    </w:lvl>
    <w:lvl w:ilvl="4">
      <w:numFmt w:val="bullet"/>
      <w:lvlText w:val="•"/>
      <w:lvlJc w:val="left"/>
      <w:pPr>
        <w:ind w:left="2627" w:hanging="145"/>
      </w:pPr>
      <w:rPr>
        <w:rFonts w:hint="default"/>
        <w:lang w:val="en-US" w:eastAsia="en-US" w:bidi="ar-SA"/>
      </w:rPr>
    </w:lvl>
    <w:lvl w:ilvl="5">
      <w:numFmt w:val="bullet"/>
      <w:lvlText w:val="•"/>
      <w:lvlJc w:val="left"/>
      <w:pPr>
        <w:ind w:left="3701" w:hanging="145"/>
      </w:pPr>
      <w:rPr>
        <w:rFonts w:hint="default"/>
        <w:lang w:val="en-US" w:eastAsia="en-US" w:bidi="ar-SA"/>
      </w:rPr>
    </w:lvl>
    <w:lvl w:ilvl="6">
      <w:numFmt w:val="bullet"/>
      <w:lvlText w:val="•"/>
      <w:lvlJc w:val="left"/>
      <w:pPr>
        <w:ind w:left="4775" w:hanging="145"/>
      </w:pPr>
      <w:rPr>
        <w:rFonts w:hint="default"/>
        <w:lang w:val="en-US" w:eastAsia="en-US" w:bidi="ar-SA"/>
      </w:rPr>
    </w:lvl>
    <w:lvl w:ilvl="7">
      <w:numFmt w:val="bullet"/>
      <w:lvlText w:val="•"/>
      <w:lvlJc w:val="left"/>
      <w:pPr>
        <w:ind w:left="5848" w:hanging="145"/>
      </w:pPr>
      <w:rPr>
        <w:rFonts w:hint="default"/>
        <w:lang w:val="en-US" w:eastAsia="en-US" w:bidi="ar-SA"/>
      </w:rPr>
    </w:lvl>
    <w:lvl w:ilvl="8">
      <w:numFmt w:val="bullet"/>
      <w:lvlText w:val="•"/>
      <w:lvlJc w:val="left"/>
      <w:pPr>
        <w:ind w:left="6922" w:hanging="145"/>
      </w:pPr>
      <w:rPr>
        <w:rFonts w:hint="default"/>
        <w:lang w:val="en-US" w:eastAsia="en-US" w:bidi="ar-SA"/>
      </w:rPr>
    </w:lvl>
  </w:abstractNum>
  <w:abstractNum w:abstractNumId="4" w15:restartNumberingAfterBreak="0">
    <w:nsid w:val="0053208E"/>
    <w:multiLevelType w:val="multilevel"/>
    <w:tmpl w:val="0053208E"/>
    <w:lvl w:ilvl="0">
      <w:start w:val="1"/>
      <w:numFmt w:val="decimal"/>
      <w:lvlText w:val="%1."/>
      <w:lvlJc w:val="left"/>
      <w:pPr>
        <w:ind w:left="504" w:hanging="264"/>
      </w:pPr>
      <w:rPr>
        <w:rFonts w:ascii="Times New Roman" w:eastAsia="Times New Roman" w:hAnsi="Times New Roman" w:cs="Times New Roman" w:hint="default"/>
        <w:b/>
        <w:bCs/>
        <w:i w:val="0"/>
        <w:iCs w:val="0"/>
        <w:color w:val="5B9BD4"/>
        <w:spacing w:val="0"/>
        <w:w w:val="99"/>
        <w:sz w:val="26"/>
        <w:szCs w:val="26"/>
        <w:lang w:val="en-US" w:eastAsia="en-US" w:bidi="ar-SA"/>
      </w:rPr>
    </w:lvl>
    <w:lvl w:ilvl="1">
      <w:numFmt w:val="bullet"/>
      <w:lvlText w:val="-"/>
      <w:lvlJc w:val="left"/>
      <w:pPr>
        <w:ind w:left="385"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00" w:hanging="145"/>
      </w:pPr>
      <w:rPr>
        <w:rFonts w:hint="default"/>
        <w:lang w:val="en-US" w:eastAsia="en-US" w:bidi="ar-SA"/>
      </w:rPr>
    </w:lvl>
    <w:lvl w:ilvl="3">
      <w:numFmt w:val="bullet"/>
      <w:lvlText w:val="•"/>
      <w:lvlJc w:val="left"/>
      <w:pPr>
        <w:ind w:left="1571" w:hanging="145"/>
      </w:pPr>
      <w:rPr>
        <w:rFonts w:hint="default"/>
        <w:lang w:val="en-US" w:eastAsia="en-US" w:bidi="ar-SA"/>
      </w:rPr>
    </w:lvl>
    <w:lvl w:ilvl="4">
      <w:numFmt w:val="bullet"/>
      <w:lvlText w:val="•"/>
      <w:lvlJc w:val="left"/>
      <w:pPr>
        <w:ind w:left="2642" w:hanging="145"/>
      </w:pPr>
      <w:rPr>
        <w:rFonts w:hint="default"/>
        <w:lang w:val="en-US" w:eastAsia="en-US" w:bidi="ar-SA"/>
      </w:rPr>
    </w:lvl>
    <w:lvl w:ilvl="5">
      <w:numFmt w:val="bullet"/>
      <w:lvlText w:val="•"/>
      <w:lvlJc w:val="left"/>
      <w:pPr>
        <w:ind w:left="3713" w:hanging="145"/>
      </w:pPr>
      <w:rPr>
        <w:rFonts w:hint="default"/>
        <w:lang w:val="en-US" w:eastAsia="en-US" w:bidi="ar-SA"/>
      </w:rPr>
    </w:lvl>
    <w:lvl w:ilvl="6">
      <w:numFmt w:val="bullet"/>
      <w:lvlText w:val="•"/>
      <w:lvlJc w:val="left"/>
      <w:pPr>
        <w:ind w:left="4785" w:hanging="145"/>
      </w:pPr>
      <w:rPr>
        <w:rFonts w:hint="default"/>
        <w:lang w:val="en-US" w:eastAsia="en-US" w:bidi="ar-SA"/>
      </w:rPr>
    </w:lvl>
    <w:lvl w:ilvl="7">
      <w:numFmt w:val="bullet"/>
      <w:lvlText w:val="•"/>
      <w:lvlJc w:val="left"/>
      <w:pPr>
        <w:ind w:left="5856" w:hanging="145"/>
      </w:pPr>
      <w:rPr>
        <w:rFonts w:hint="default"/>
        <w:lang w:val="en-US" w:eastAsia="en-US" w:bidi="ar-SA"/>
      </w:rPr>
    </w:lvl>
    <w:lvl w:ilvl="8">
      <w:numFmt w:val="bullet"/>
      <w:lvlText w:val="•"/>
      <w:lvlJc w:val="left"/>
      <w:pPr>
        <w:ind w:left="6927" w:hanging="145"/>
      </w:pPr>
      <w:rPr>
        <w:rFonts w:hint="default"/>
        <w:lang w:val="en-US" w:eastAsia="en-US" w:bidi="ar-SA"/>
      </w:rPr>
    </w:lvl>
  </w:abstractNum>
  <w:abstractNum w:abstractNumId="5" w15:restartNumberingAfterBreak="0">
    <w:nsid w:val="01C06324"/>
    <w:multiLevelType w:val="multilevel"/>
    <w:tmpl w:val="4AA4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8C179"/>
    <w:multiLevelType w:val="multilevel"/>
    <w:tmpl w:val="0248C179"/>
    <w:lvl w:ilvl="0">
      <w:numFmt w:val="bullet"/>
      <w:lvlText w:val="-"/>
      <w:lvlJc w:val="left"/>
      <w:pPr>
        <w:ind w:left="241" w:hanging="126"/>
      </w:pPr>
      <w:rPr>
        <w:rFonts w:ascii="Calibri" w:eastAsia="Calibri" w:hAnsi="Calibri" w:cs="Calibri" w:hint="default"/>
        <w:b w:val="0"/>
        <w:bCs w:val="0"/>
        <w:i w:val="0"/>
        <w:iCs w:val="0"/>
        <w:spacing w:val="0"/>
        <w:w w:val="100"/>
        <w:sz w:val="24"/>
        <w:szCs w:val="24"/>
        <w:lang w:val="en-US" w:eastAsia="en-US" w:bidi="ar-SA"/>
      </w:rPr>
    </w:lvl>
    <w:lvl w:ilvl="1">
      <w:numFmt w:val="bullet"/>
      <w:lvlText w:val="•"/>
      <w:lvlJc w:val="left"/>
      <w:pPr>
        <w:ind w:left="1123" w:hanging="126"/>
      </w:pPr>
      <w:rPr>
        <w:rFonts w:hint="default"/>
        <w:lang w:val="en-US" w:eastAsia="en-US" w:bidi="ar-SA"/>
      </w:rPr>
    </w:lvl>
    <w:lvl w:ilvl="2">
      <w:numFmt w:val="bullet"/>
      <w:lvlText w:val="•"/>
      <w:lvlJc w:val="left"/>
      <w:pPr>
        <w:ind w:left="2006" w:hanging="126"/>
      </w:pPr>
      <w:rPr>
        <w:rFonts w:hint="default"/>
        <w:lang w:val="en-US" w:eastAsia="en-US" w:bidi="ar-SA"/>
      </w:rPr>
    </w:lvl>
    <w:lvl w:ilvl="3">
      <w:numFmt w:val="bullet"/>
      <w:lvlText w:val="•"/>
      <w:lvlJc w:val="left"/>
      <w:pPr>
        <w:ind w:left="2889" w:hanging="126"/>
      </w:pPr>
      <w:rPr>
        <w:rFonts w:hint="default"/>
        <w:lang w:val="en-US" w:eastAsia="en-US" w:bidi="ar-SA"/>
      </w:rPr>
    </w:lvl>
    <w:lvl w:ilvl="4">
      <w:numFmt w:val="bullet"/>
      <w:lvlText w:val="•"/>
      <w:lvlJc w:val="left"/>
      <w:pPr>
        <w:ind w:left="3772" w:hanging="126"/>
      </w:pPr>
      <w:rPr>
        <w:rFonts w:hint="default"/>
        <w:lang w:val="en-US" w:eastAsia="en-US" w:bidi="ar-SA"/>
      </w:rPr>
    </w:lvl>
    <w:lvl w:ilvl="5">
      <w:numFmt w:val="bullet"/>
      <w:lvlText w:val="•"/>
      <w:lvlJc w:val="left"/>
      <w:pPr>
        <w:ind w:left="4655" w:hanging="126"/>
      </w:pPr>
      <w:rPr>
        <w:rFonts w:hint="default"/>
        <w:lang w:val="en-US" w:eastAsia="en-US" w:bidi="ar-SA"/>
      </w:rPr>
    </w:lvl>
    <w:lvl w:ilvl="6">
      <w:numFmt w:val="bullet"/>
      <w:lvlText w:val="•"/>
      <w:lvlJc w:val="left"/>
      <w:pPr>
        <w:ind w:left="5538" w:hanging="126"/>
      </w:pPr>
      <w:rPr>
        <w:rFonts w:hint="default"/>
        <w:lang w:val="en-US" w:eastAsia="en-US" w:bidi="ar-SA"/>
      </w:rPr>
    </w:lvl>
    <w:lvl w:ilvl="7">
      <w:numFmt w:val="bullet"/>
      <w:lvlText w:val="•"/>
      <w:lvlJc w:val="left"/>
      <w:pPr>
        <w:ind w:left="6421" w:hanging="126"/>
      </w:pPr>
      <w:rPr>
        <w:rFonts w:hint="default"/>
        <w:lang w:val="en-US" w:eastAsia="en-US" w:bidi="ar-SA"/>
      </w:rPr>
    </w:lvl>
    <w:lvl w:ilvl="8">
      <w:numFmt w:val="bullet"/>
      <w:lvlText w:val="•"/>
      <w:lvlJc w:val="left"/>
      <w:pPr>
        <w:ind w:left="7304" w:hanging="126"/>
      </w:pPr>
      <w:rPr>
        <w:rFonts w:hint="default"/>
        <w:lang w:val="en-US" w:eastAsia="en-US" w:bidi="ar-SA"/>
      </w:rPr>
    </w:lvl>
  </w:abstractNum>
  <w:abstractNum w:abstractNumId="7" w15:restartNumberingAfterBreak="0">
    <w:nsid w:val="03D62ECE"/>
    <w:multiLevelType w:val="multilevel"/>
    <w:tmpl w:val="03D62ECE"/>
    <w:lvl w:ilvl="0">
      <w:numFmt w:val="bullet"/>
      <w:lvlText w:val="-"/>
      <w:lvlJc w:val="left"/>
      <w:pPr>
        <w:ind w:left="366" w:hanging="126"/>
      </w:pPr>
      <w:rPr>
        <w:rFonts w:ascii="Calibri" w:eastAsia="Calibri" w:hAnsi="Calibri" w:cs="Calibri" w:hint="default"/>
        <w:b w:val="0"/>
        <w:bCs w:val="0"/>
        <w:i w:val="0"/>
        <w:iCs w:val="0"/>
        <w:spacing w:val="0"/>
        <w:w w:val="100"/>
        <w:sz w:val="24"/>
        <w:szCs w:val="24"/>
        <w:lang w:val="en-US" w:eastAsia="en-US" w:bidi="ar-SA"/>
      </w:rPr>
    </w:lvl>
    <w:lvl w:ilvl="1">
      <w:start w:val="1"/>
      <w:numFmt w:val="decimal"/>
      <w:lvlText w:val="%2."/>
      <w:lvlJc w:val="left"/>
      <w:pPr>
        <w:ind w:left="582" w:hanging="235"/>
      </w:pPr>
      <w:rPr>
        <w:rFonts w:ascii="Calibri" w:eastAsia="Calibri" w:hAnsi="Calibri" w:cs="Calibri" w:hint="default"/>
        <w:b w:val="0"/>
        <w:bCs w:val="0"/>
        <w:i w:val="0"/>
        <w:iCs w:val="0"/>
        <w:spacing w:val="-2"/>
        <w:w w:val="100"/>
        <w:sz w:val="24"/>
        <w:szCs w:val="24"/>
        <w:lang w:val="en-US" w:eastAsia="en-US" w:bidi="ar-SA"/>
      </w:rPr>
    </w:lvl>
    <w:lvl w:ilvl="2">
      <w:numFmt w:val="bullet"/>
      <w:lvlText w:val="•"/>
      <w:lvlJc w:val="left"/>
      <w:pPr>
        <w:ind w:left="1523" w:hanging="235"/>
      </w:pPr>
      <w:rPr>
        <w:rFonts w:hint="default"/>
        <w:lang w:val="en-US" w:eastAsia="en-US" w:bidi="ar-SA"/>
      </w:rPr>
    </w:lvl>
    <w:lvl w:ilvl="3">
      <w:numFmt w:val="bullet"/>
      <w:lvlText w:val="•"/>
      <w:lvlJc w:val="left"/>
      <w:pPr>
        <w:ind w:left="2466" w:hanging="235"/>
      </w:pPr>
      <w:rPr>
        <w:rFonts w:hint="default"/>
        <w:lang w:val="en-US" w:eastAsia="en-US" w:bidi="ar-SA"/>
      </w:rPr>
    </w:lvl>
    <w:lvl w:ilvl="4">
      <w:numFmt w:val="bullet"/>
      <w:lvlText w:val="•"/>
      <w:lvlJc w:val="left"/>
      <w:pPr>
        <w:ind w:left="3410" w:hanging="235"/>
      </w:pPr>
      <w:rPr>
        <w:rFonts w:hint="default"/>
        <w:lang w:val="en-US" w:eastAsia="en-US" w:bidi="ar-SA"/>
      </w:rPr>
    </w:lvl>
    <w:lvl w:ilvl="5">
      <w:numFmt w:val="bullet"/>
      <w:lvlText w:val="•"/>
      <w:lvlJc w:val="left"/>
      <w:pPr>
        <w:ind w:left="4353" w:hanging="235"/>
      </w:pPr>
      <w:rPr>
        <w:rFonts w:hint="default"/>
        <w:lang w:val="en-US" w:eastAsia="en-US" w:bidi="ar-SA"/>
      </w:rPr>
    </w:lvl>
    <w:lvl w:ilvl="6">
      <w:numFmt w:val="bullet"/>
      <w:lvlText w:val="•"/>
      <w:lvlJc w:val="left"/>
      <w:pPr>
        <w:ind w:left="5296" w:hanging="235"/>
      </w:pPr>
      <w:rPr>
        <w:rFonts w:hint="default"/>
        <w:lang w:val="en-US" w:eastAsia="en-US" w:bidi="ar-SA"/>
      </w:rPr>
    </w:lvl>
    <w:lvl w:ilvl="7">
      <w:numFmt w:val="bullet"/>
      <w:lvlText w:val="•"/>
      <w:lvlJc w:val="left"/>
      <w:pPr>
        <w:ind w:left="6240" w:hanging="235"/>
      </w:pPr>
      <w:rPr>
        <w:rFonts w:hint="default"/>
        <w:lang w:val="en-US" w:eastAsia="en-US" w:bidi="ar-SA"/>
      </w:rPr>
    </w:lvl>
    <w:lvl w:ilvl="8">
      <w:numFmt w:val="bullet"/>
      <w:lvlText w:val="•"/>
      <w:lvlJc w:val="left"/>
      <w:pPr>
        <w:ind w:left="7183" w:hanging="235"/>
      </w:pPr>
      <w:rPr>
        <w:rFonts w:hint="default"/>
        <w:lang w:val="en-US" w:eastAsia="en-US" w:bidi="ar-SA"/>
      </w:rPr>
    </w:lvl>
  </w:abstractNum>
  <w:abstractNum w:abstractNumId="8" w15:restartNumberingAfterBreak="0">
    <w:nsid w:val="03DB20CA"/>
    <w:multiLevelType w:val="hybridMultilevel"/>
    <w:tmpl w:val="3F564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55B2A5E"/>
    <w:multiLevelType w:val="multilevel"/>
    <w:tmpl w:val="4074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07D65"/>
    <w:multiLevelType w:val="hybridMultilevel"/>
    <w:tmpl w:val="A9C2EE78"/>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11" w15:restartNumberingAfterBreak="0">
    <w:nsid w:val="07CA0945"/>
    <w:multiLevelType w:val="hybridMultilevel"/>
    <w:tmpl w:val="914A2D8A"/>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2" w15:restartNumberingAfterBreak="0">
    <w:nsid w:val="085A0BDE"/>
    <w:multiLevelType w:val="hybridMultilevel"/>
    <w:tmpl w:val="F86CEF5C"/>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13" w15:restartNumberingAfterBreak="0">
    <w:nsid w:val="0BED2CA4"/>
    <w:multiLevelType w:val="hybridMultilevel"/>
    <w:tmpl w:val="7AF6C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4D43B74"/>
    <w:multiLevelType w:val="multilevel"/>
    <w:tmpl w:val="365E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C37B5"/>
    <w:multiLevelType w:val="hybridMultilevel"/>
    <w:tmpl w:val="8DC2C41E"/>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16" w15:restartNumberingAfterBreak="0">
    <w:nsid w:val="17A007A5"/>
    <w:multiLevelType w:val="multilevel"/>
    <w:tmpl w:val="CD26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A1995"/>
    <w:multiLevelType w:val="hybridMultilevel"/>
    <w:tmpl w:val="70782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E0B49B9"/>
    <w:multiLevelType w:val="hybridMultilevel"/>
    <w:tmpl w:val="C400EEAA"/>
    <w:lvl w:ilvl="0" w:tplc="40090001">
      <w:start w:val="1"/>
      <w:numFmt w:val="bullet"/>
      <w:lvlText w:val=""/>
      <w:lvlJc w:val="left"/>
      <w:pPr>
        <w:ind w:left="-120" w:hanging="360"/>
      </w:pPr>
      <w:rPr>
        <w:rFonts w:ascii="Symbol" w:hAnsi="Symbol" w:hint="default"/>
      </w:rPr>
    </w:lvl>
    <w:lvl w:ilvl="1" w:tplc="40090003" w:tentative="1">
      <w:start w:val="1"/>
      <w:numFmt w:val="bullet"/>
      <w:lvlText w:val="o"/>
      <w:lvlJc w:val="left"/>
      <w:pPr>
        <w:ind w:left="600" w:hanging="360"/>
      </w:pPr>
      <w:rPr>
        <w:rFonts w:ascii="Courier New" w:hAnsi="Courier New" w:cs="Courier New" w:hint="default"/>
      </w:rPr>
    </w:lvl>
    <w:lvl w:ilvl="2" w:tplc="40090005" w:tentative="1">
      <w:start w:val="1"/>
      <w:numFmt w:val="bullet"/>
      <w:lvlText w:val=""/>
      <w:lvlJc w:val="left"/>
      <w:pPr>
        <w:ind w:left="1320" w:hanging="360"/>
      </w:pPr>
      <w:rPr>
        <w:rFonts w:ascii="Wingdings" w:hAnsi="Wingdings" w:hint="default"/>
      </w:rPr>
    </w:lvl>
    <w:lvl w:ilvl="3" w:tplc="40090001" w:tentative="1">
      <w:start w:val="1"/>
      <w:numFmt w:val="bullet"/>
      <w:lvlText w:val=""/>
      <w:lvlJc w:val="left"/>
      <w:pPr>
        <w:ind w:left="2040" w:hanging="360"/>
      </w:pPr>
      <w:rPr>
        <w:rFonts w:ascii="Symbol" w:hAnsi="Symbol" w:hint="default"/>
      </w:rPr>
    </w:lvl>
    <w:lvl w:ilvl="4" w:tplc="40090003" w:tentative="1">
      <w:start w:val="1"/>
      <w:numFmt w:val="bullet"/>
      <w:lvlText w:val="o"/>
      <w:lvlJc w:val="left"/>
      <w:pPr>
        <w:ind w:left="2760" w:hanging="360"/>
      </w:pPr>
      <w:rPr>
        <w:rFonts w:ascii="Courier New" w:hAnsi="Courier New" w:cs="Courier New" w:hint="default"/>
      </w:rPr>
    </w:lvl>
    <w:lvl w:ilvl="5" w:tplc="40090005" w:tentative="1">
      <w:start w:val="1"/>
      <w:numFmt w:val="bullet"/>
      <w:lvlText w:val=""/>
      <w:lvlJc w:val="left"/>
      <w:pPr>
        <w:ind w:left="3480" w:hanging="360"/>
      </w:pPr>
      <w:rPr>
        <w:rFonts w:ascii="Wingdings" w:hAnsi="Wingdings" w:hint="default"/>
      </w:rPr>
    </w:lvl>
    <w:lvl w:ilvl="6" w:tplc="40090001" w:tentative="1">
      <w:start w:val="1"/>
      <w:numFmt w:val="bullet"/>
      <w:lvlText w:val=""/>
      <w:lvlJc w:val="left"/>
      <w:pPr>
        <w:ind w:left="4200" w:hanging="360"/>
      </w:pPr>
      <w:rPr>
        <w:rFonts w:ascii="Symbol" w:hAnsi="Symbol" w:hint="default"/>
      </w:rPr>
    </w:lvl>
    <w:lvl w:ilvl="7" w:tplc="40090003" w:tentative="1">
      <w:start w:val="1"/>
      <w:numFmt w:val="bullet"/>
      <w:lvlText w:val="o"/>
      <w:lvlJc w:val="left"/>
      <w:pPr>
        <w:ind w:left="4920" w:hanging="360"/>
      </w:pPr>
      <w:rPr>
        <w:rFonts w:ascii="Courier New" w:hAnsi="Courier New" w:cs="Courier New" w:hint="default"/>
      </w:rPr>
    </w:lvl>
    <w:lvl w:ilvl="8" w:tplc="40090005" w:tentative="1">
      <w:start w:val="1"/>
      <w:numFmt w:val="bullet"/>
      <w:lvlText w:val=""/>
      <w:lvlJc w:val="left"/>
      <w:pPr>
        <w:ind w:left="5640" w:hanging="360"/>
      </w:pPr>
      <w:rPr>
        <w:rFonts w:ascii="Wingdings" w:hAnsi="Wingdings" w:hint="default"/>
      </w:rPr>
    </w:lvl>
  </w:abstractNum>
  <w:abstractNum w:abstractNumId="19" w15:restartNumberingAfterBreak="0">
    <w:nsid w:val="238B355D"/>
    <w:multiLevelType w:val="hybridMultilevel"/>
    <w:tmpl w:val="C480E78C"/>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20" w15:restartNumberingAfterBreak="0">
    <w:nsid w:val="24A62AB0"/>
    <w:multiLevelType w:val="multilevel"/>
    <w:tmpl w:val="D650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654F3"/>
    <w:multiLevelType w:val="multilevel"/>
    <w:tmpl w:val="25B654F3"/>
    <w:lvl w:ilvl="0">
      <w:numFmt w:val="bullet"/>
      <w:lvlText w:val="-"/>
      <w:lvlJc w:val="left"/>
      <w:pPr>
        <w:ind w:left="366" w:hanging="126"/>
      </w:pPr>
      <w:rPr>
        <w:rFonts w:ascii="Calibri" w:eastAsia="Calibri" w:hAnsi="Calibri" w:cs="Calibri" w:hint="default"/>
        <w:b w:val="0"/>
        <w:bCs w:val="0"/>
        <w:i w:val="0"/>
        <w:iCs w:val="0"/>
        <w:spacing w:val="0"/>
        <w:w w:val="100"/>
        <w:sz w:val="24"/>
        <w:szCs w:val="24"/>
        <w:lang w:val="en-US" w:eastAsia="en-US" w:bidi="ar-SA"/>
      </w:rPr>
    </w:lvl>
    <w:lvl w:ilvl="1">
      <w:numFmt w:val="bullet"/>
      <w:lvlText w:val="-"/>
      <w:lvlJc w:val="left"/>
      <w:pPr>
        <w:ind w:left="472" w:hanging="125"/>
      </w:pPr>
      <w:rPr>
        <w:rFonts w:ascii="Calibri" w:eastAsia="Calibri" w:hAnsi="Calibri" w:cs="Calibri" w:hint="default"/>
        <w:b w:val="0"/>
        <w:bCs w:val="0"/>
        <w:i w:val="0"/>
        <w:iCs w:val="0"/>
        <w:spacing w:val="0"/>
        <w:w w:val="100"/>
        <w:sz w:val="24"/>
        <w:szCs w:val="24"/>
        <w:lang w:val="en-US" w:eastAsia="en-US" w:bidi="ar-SA"/>
      </w:rPr>
    </w:lvl>
    <w:lvl w:ilvl="2">
      <w:numFmt w:val="bullet"/>
      <w:lvlText w:val="•"/>
      <w:lvlJc w:val="left"/>
      <w:pPr>
        <w:ind w:left="1434" w:hanging="125"/>
      </w:pPr>
      <w:rPr>
        <w:rFonts w:hint="default"/>
        <w:lang w:val="en-US" w:eastAsia="en-US" w:bidi="ar-SA"/>
      </w:rPr>
    </w:lvl>
    <w:lvl w:ilvl="3">
      <w:numFmt w:val="bullet"/>
      <w:lvlText w:val="•"/>
      <w:lvlJc w:val="left"/>
      <w:pPr>
        <w:ind w:left="2388" w:hanging="125"/>
      </w:pPr>
      <w:rPr>
        <w:rFonts w:hint="default"/>
        <w:lang w:val="en-US" w:eastAsia="en-US" w:bidi="ar-SA"/>
      </w:rPr>
    </w:lvl>
    <w:lvl w:ilvl="4">
      <w:numFmt w:val="bullet"/>
      <w:lvlText w:val="•"/>
      <w:lvlJc w:val="left"/>
      <w:pPr>
        <w:ind w:left="3343" w:hanging="125"/>
      </w:pPr>
      <w:rPr>
        <w:rFonts w:hint="default"/>
        <w:lang w:val="en-US" w:eastAsia="en-US" w:bidi="ar-SA"/>
      </w:rPr>
    </w:lvl>
    <w:lvl w:ilvl="5">
      <w:numFmt w:val="bullet"/>
      <w:lvlText w:val="•"/>
      <w:lvlJc w:val="left"/>
      <w:pPr>
        <w:ind w:left="4297" w:hanging="125"/>
      </w:pPr>
      <w:rPr>
        <w:rFonts w:hint="default"/>
        <w:lang w:val="en-US" w:eastAsia="en-US" w:bidi="ar-SA"/>
      </w:rPr>
    </w:lvl>
    <w:lvl w:ilvl="6">
      <w:numFmt w:val="bullet"/>
      <w:lvlText w:val="•"/>
      <w:lvlJc w:val="left"/>
      <w:pPr>
        <w:ind w:left="5252" w:hanging="125"/>
      </w:pPr>
      <w:rPr>
        <w:rFonts w:hint="default"/>
        <w:lang w:val="en-US" w:eastAsia="en-US" w:bidi="ar-SA"/>
      </w:rPr>
    </w:lvl>
    <w:lvl w:ilvl="7">
      <w:numFmt w:val="bullet"/>
      <w:lvlText w:val="•"/>
      <w:lvlJc w:val="left"/>
      <w:pPr>
        <w:ind w:left="6206" w:hanging="125"/>
      </w:pPr>
      <w:rPr>
        <w:rFonts w:hint="default"/>
        <w:lang w:val="en-US" w:eastAsia="en-US" w:bidi="ar-SA"/>
      </w:rPr>
    </w:lvl>
    <w:lvl w:ilvl="8">
      <w:numFmt w:val="bullet"/>
      <w:lvlText w:val="•"/>
      <w:lvlJc w:val="left"/>
      <w:pPr>
        <w:ind w:left="7161" w:hanging="125"/>
      </w:pPr>
      <w:rPr>
        <w:rFonts w:hint="default"/>
        <w:lang w:val="en-US" w:eastAsia="en-US" w:bidi="ar-SA"/>
      </w:rPr>
    </w:lvl>
  </w:abstractNum>
  <w:abstractNum w:abstractNumId="22" w15:restartNumberingAfterBreak="0">
    <w:nsid w:val="27CA1D17"/>
    <w:multiLevelType w:val="multilevel"/>
    <w:tmpl w:val="7AF68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FD1D12"/>
    <w:multiLevelType w:val="multilevel"/>
    <w:tmpl w:val="F5D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C1CD3"/>
    <w:multiLevelType w:val="hybridMultilevel"/>
    <w:tmpl w:val="F822BF8C"/>
    <w:lvl w:ilvl="0" w:tplc="40090001">
      <w:start w:val="1"/>
      <w:numFmt w:val="bullet"/>
      <w:lvlText w:val=""/>
      <w:lvlJc w:val="left"/>
      <w:pPr>
        <w:ind w:left="-599" w:hanging="360"/>
      </w:pPr>
      <w:rPr>
        <w:rFonts w:ascii="Symbol" w:hAnsi="Symbol" w:hint="default"/>
      </w:rPr>
    </w:lvl>
    <w:lvl w:ilvl="1" w:tplc="40090003" w:tentative="1">
      <w:start w:val="1"/>
      <w:numFmt w:val="bullet"/>
      <w:lvlText w:val="o"/>
      <w:lvlJc w:val="left"/>
      <w:pPr>
        <w:ind w:left="121" w:hanging="360"/>
      </w:pPr>
      <w:rPr>
        <w:rFonts w:ascii="Courier New" w:hAnsi="Courier New" w:cs="Courier New" w:hint="default"/>
      </w:rPr>
    </w:lvl>
    <w:lvl w:ilvl="2" w:tplc="40090005" w:tentative="1">
      <w:start w:val="1"/>
      <w:numFmt w:val="bullet"/>
      <w:lvlText w:val=""/>
      <w:lvlJc w:val="left"/>
      <w:pPr>
        <w:ind w:left="841" w:hanging="360"/>
      </w:pPr>
      <w:rPr>
        <w:rFonts w:ascii="Wingdings" w:hAnsi="Wingdings" w:hint="default"/>
      </w:rPr>
    </w:lvl>
    <w:lvl w:ilvl="3" w:tplc="40090001" w:tentative="1">
      <w:start w:val="1"/>
      <w:numFmt w:val="bullet"/>
      <w:lvlText w:val=""/>
      <w:lvlJc w:val="left"/>
      <w:pPr>
        <w:ind w:left="1561" w:hanging="360"/>
      </w:pPr>
      <w:rPr>
        <w:rFonts w:ascii="Symbol" w:hAnsi="Symbol" w:hint="default"/>
      </w:rPr>
    </w:lvl>
    <w:lvl w:ilvl="4" w:tplc="40090003" w:tentative="1">
      <w:start w:val="1"/>
      <w:numFmt w:val="bullet"/>
      <w:lvlText w:val="o"/>
      <w:lvlJc w:val="left"/>
      <w:pPr>
        <w:ind w:left="2281" w:hanging="360"/>
      </w:pPr>
      <w:rPr>
        <w:rFonts w:ascii="Courier New" w:hAnsi="Courier New" w:cs="Courier New" w:hint="default"/>
      </w:rPr>
    </w:lvl>
    <w:lvl w:ilvl="5" w:tplc="40090005" w:tentative="1">
      <w:start w:val="1"/>
      <w:numFmt w:val="bullet"/>
      <w:lvlText w:val=""/>
      <w:lvlJc w:val="left"/>
      <w:pPr>
        <w:ind w:left="3001" w:hanging="360"/>
      </w:pPr>
      <w:rPr>
        <w:rFonts w:ascii="Wingdings" w:hAnsi="Wingdings" w:hint="default"/>
      </w:rPr>
    </w:lvl>
    <w:lvl w:ilvl="6" w:tplc="40090001" w:tentative="1">
      <w:start w:val="1"/>
      <w:numFmt w:val="bullet"/>
      <w:lvlText w:val=""/>
      <w:lvlJc w:val="left"/>
      <w:pPr>
        <w:ind w:left="3721" w:hanging="360"/>
      </w:pPr>
      <w:rPr>
        <w:rFonts w:ascii="Symbol" w:hAnsi="Symbol" w:hint="default"/>
      </w:rPr>
    </w:lvl>
    <w:lvl w:ilvl="7" w:tplc="40090003" w:tentative="1">
      <w:start w:val="1"/>
      <w:numFmt w:val="bullet"/>
      <w:lvlText w:val="o"/>
      <w:lvlJc w:val="left"/>
      <w:pPr>
        <w:ind w:left="4441" w:hanging="360"/>
      </w:pPr>
      <w:rPr>
        <w:rFonts w:ascii="Courier New" w:hAnsi="Courier New" w:cs="Courier New" w:hint="default"/>
      </w:rPr>
    </w:lvl>
    <w:lvl w:ilvl="8" w:tplc="40090005" w:tentative="1">
      <w:start w:val="1"/>
      <w:numFmt w:val="bullet"/>
      <w:lvlText w:val=""/>
      <w:lvlJc w:val="left"/>
      <w:pPr>
        <w:ind w:left="5161" w:hanging="360"/>
      </w:pPr>
      <w:rPr>
        <w:rFonts w:ascii="Wingdings" w:hAnsi="Wingdings" w:hint="default"/>
      </w:rPr>
    </w:lvl>
  </w:abstractNum>
  <w:abstractNum w:abstractNumId="25" w15:restartNumberingAfterBreak="0">
    <w:nsid w:val="353C6FD0"/>
    <w:multiLevelType w:val="hybridMultilevel"/>
    <w:tmpl w:val="A5460664"/>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26" w15:restartNumberingAfterBreak="0">
    <w:nsid w:val="3C6D6546"/>
    <w:multiLevelType w:val="multilevel"/>
    <w:tmpl w:val="F248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C1AC1"/>
    <w:multiLevelType w:val="hybridMultilevel"/>
    <w:tmpl w:val="4EC8E3B2"/>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8" w15:restartNumberingAfterBreak="0">
    <w:nsid w:val="4537080A"/>
    <w:multiLevelType w:val="hybridMultilevel"/>
    <w:tmpl w:val="1C4A8C40"/>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29" w15:restartNumberingAfterBreak="0">
    <w:nsid w:val="485C29FE"/>
    <w:multiLevelType w:val="hybridMultilevel"/>
    <w:tmpl w:val="408CCAFE"/>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30" w15:restartNumberingAfterBreak="0">
    <w:nsid w:val="4A306348"/>
    <w:multiLevelType w:val="hybridMultilevel"/>
    <w:tmpl w:val="153A9760"/>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31" w15:restartNumberingAfterBreak="0">
    <w:nsid w:val="4B460E1C"/>
    <w:multiLevelType w:val="hybridMultilevel"/>
    <w:tmpl w:val="D7D0E406"/>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32" w15:restartNumberingAfterBreak="0">
    <w:nsid w:val="4CC97D24"/>
    <w:multiLevelType w:val="multilevel"/>
    <w:tmpl w:val="5C2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254DAC"/>
    <w:multiLevelType w:val="hybridMultilevel"/>
    <w:tmpl w:val="308610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ED46248"/>
    <w:multiLevelType w:val="hybridMultilevel"/>
    <w:tmpl w:val="45A6682E"/>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35" w15:restartNumberingAfterBreak="0">
    <w:nsid w:val="4F1803D4"/>
    <w:multiLevelType w:val="hybridMultilevel"/>
    <w:tmpl w:val="25DCC99A"/>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36" w15:restartNumberingAfterBreak="0">
    <w:nsid w:val="4F454BDB"/>
    <w:multiLevelType w:val="hybridMultilevel"/>
    <w:tmpl w:val="CD4A1D26"/>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37" w15:restartNumberingAfterBreak="0">
    <w:nsid w:val="514176E0"/>
    <w:multiLevelType w:val="hybridMultilevel"/>
    <w:tmpl w:val="9FD2A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40B6149"/>
    <w:multiLevelType w:val="hybridMultilevel"/>
    <w:tmpl w:val="5F222C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54FE6DDD"/>
    <w:multiLevelType w:val="hybridMultilevel"/>
    <w:tmpl w:val="FACA9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5C065D4"/>
    <w:multiLevelType w:val="hybridMultilevel"/>
    <w:tmpl w:val="8D2C3EB6"/>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41" w15:restartNumberingAfterBreak="0">
    <w:nsid w:val="595C77FF"/>
    <w:multiLevelType w:val="hybridMultilevel"/>
    <w:tmpl w:val="CA64F3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9ADCABA"/>
    <w:multiLevelType w:val="multilevel"/>
    <w:tmpl w:val="59ADCABA"/>
    <w:lvl w:ilvl="0">
      <w:start w:val="1"/>
      <w:numFmt w:val="decimal"/>
      <w:lvlText w:val="%1."/>
      <w:lvlJc w:val="left"/>
      <w:pPr>
        <w:ind w:left="524" w:hanging="283"/>
      </w:pPr>
      <w:rPr>
        <w:rFonts w:ascii="Times New Roman" w:eastAsia="Times New Roman" w:hAnsi="Times New Roman" w:cs="Times New Roman" w:hint="default"/>
        <w:b/>
        <w:bCs/>
        <w:i w:val="0"/>
        <w:iCs w:val="0"/>
        <w:color w:val="2D74B5"/>
        <w:spacing w:val="0"/>
        <w:w w:val="99"/>
        <w:sz w:val="28"/>
        <w:szCs w:val="28"/>
        <w:lang w:val="en-US" w:eastAsia="en-US" w:bidi="ar-SA"/>
      </w:rPr>
    </w:lvl>
    <w:lvl w:ilvl="1">
      <w:numFmt w:val="bullet"/>
      <w:lvlText w:val="•"/>
      <w:lvlJc w:val="left"/>
      <w:pPr>
        <w:ind w:left="1375" w:hanging="283"/>
      </w:pPr>
      <w:rPr>
        <w:rFonts w:hint="default"/>
        <w:lang w:val="en-US" w:eastAsia="en-US" w:bidi="ar-SA"/>
      </w:rPr>
    </w:lvl>
    <w:lvl w:ilvl="2">
      <w:numFmt w:val="bullet"/>
      <w:lvlText w:val="•"/>
      <w:lvlJc w:val="left"/>
      <w:pPr>
        <w:ind w:left="2230" w:hanging="283"/>
      </w:pPr>
      <w:rPr>
        <w:rFonts w:hint="default"/>
        <w:lang w:val="en-US" w:eastAsia="en-US" w:bidi="ar-SA"/>
      </w:rPr>
    </w:lvl>
    <w:lvl w:ilvl="3">
      <w:numFmt w:val="bullet"/>
      <w:lvlText w:val="•"/>
      <w:lvlJc w:val="left"/>
      <w:pPr>
        <w:ind w:left="3085" w:hanging="283"/>
      </w:pPr>
      <w:rPr>
        <w:rFonts w:hint="default"/>
        <w:lang w:val="en-US" w:eastAsia="en-US" w:bidi="ar-SA"/>
      </w:rPr>
    </w:lvl>
    <w:lvl w:ilvl="4">
      <w:numFmt w:val="bullet"/>
      <w:lvlText w:val="•"/>
      <w:lvlJc w:val="left"/>
      <w:pPr>
        <w:ind w:left="3940" w:hanging="283"/>
      </w:pPr>
      <w:rPr>
        <w:rFonts w:hint="default"/>
        <w:lang w:val="en-US" w:eastAsia="en-US" w:bidi="ar-SA"/>
      </w:rPr>
    </w:lvl>
    <w:lvl w:ilvl="5">
      <w:numFmt w:val="bullet"/>
      <w:lvlText w:val="•"/>
      <w:lvlJc w:val="left"/>
      <w:pPr>
        <w:ind w:left="4795" w:hanging="283"/>
      </w:pPr>
      <w:rPr>
        <w:rFonts w:hint="default"/>
        <w:lang w:val="en-US" w:eastAsia="en-US" w:bidi="ar-SA"/>
      </w:rPr>
    </w:lvl>
    <w:lvl w:ilvl="6">
      <w:numFmt w:val="bullet"/>
      <w:lvlText w:val="•"/>
      <w:lvlJc w:val="left"/>
      <w:pPr>
        <w:ind w:left="5650" w:hanging="283"/>
      </w:pPr>
      <w:rPr>
        <w:rFonts w:hint="default"/>
        <w:lang w:val="en-US" w:eastAsia="en-US" w:bidi="ar-SA"/>
      </w:rPr>
    </w:lvl>
    <w:lvl w:ilvl="7">
      <w:numFmt w:val="bullet"/>
      <w:lvlText w:val="•"/>
      <w:lvlJc w:val="left"/>
      <w:pPr>
        <w:ind w:left="6505" w:hanging="283"/>
      </w:pPr>
      <w:rPr>
        <w:rFonts w:hint="default"/>
        <w:lang w:val="en-US" w:eastAsia="en-US" w:bidi="ar-SA"/>
      </w:rPr>
    </w:lvl>
    <w:lvl w:ilvl="8">
      <w:numFmt w:val="bullet"/>
      <w:lvlText w:val="•"/>
      <w:lvlJc w:val="left"/>
      <w:pPr>
        <w:ind w:left="7360" w:hanging="283"/>
      </w:pPr>
      <w:rPr>
        <w:rFonts w:hint="default"/>
        <w:lang w:val="en-US" w:eastAsia="en-US" w:bidi="ar-SA"/>
      </w:rPr>
    </w:lvl>
  </w:abstractNum>
  <w:abstractNum w:abstractNumId="43" w15:restartNumberingAfterBreak="0">
    <w:nsid w:val="5AAC3D39"/>
    <w:multiLevelType w:val="hybridMultilevel"/>
    <w:tmpl w:val="091E3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F7267AB"/>
    <w:multiLevelType w:val="hybridMultilevel"/>
    <w:tmpl w:val="BCC454F2"/>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45" w15:restartNumberingAfterBreak="0">
    <w:nsid w:val="694717CB"/>
    <w:multiLevelType w:val="multilevel"/>
    <w:tmpl w:val="F01C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DC6F6E"/>
    <w:multiLevelType w:val="hybridMultilevel"/>
    <w:tmpl w:val="2CAACB00"/>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47" w15:restartNumberingAfterBreak="0">
    <w:nsid w:val="6DDE1DF8"/>
    <w:multiLevelType w:val="multilevel"/>
    <w:tmpl w:val="7AF68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183CF9"/>
    <w:multiLevelType w:val="multilevel"/>
    <w:tmpl w:val="72183CF9"/>
    <w:lvl w:ilvl="0">
      <w:numFmt w:val="bullet"/>
      <w:lvlText w:val="-"/>
      <w:lvlJc w:val="left"/>
      <w:pPr>
        <w:ind w:left="366" w:hanging="126"/>
      </w:pPr>
      <w:rPr>
        <w:rFonts w:ascii="Calibri" w:eastAsia="Calibri" w:hAnsi="Calibri" w:cs="Calibri" w:hint="default"/>
        <w:b w:val="0"/>
        <w:bCs w:val="0"/>
        <w:i w:val="0"/>
        <w:iCs w:val="0"/>
        <w:spacing w:val="0"/>
        <w:w w:val="100"/>
        <w:sz w:val="24"/>
        <w:szCs w:val="24"/>
        <w:lang w:val="en-US" w:eastAsia="en-US" w:bidi="ar-SA"/>
      </w:rPr>
    </w:lvl>
    <w:lvl w:ilvl="1">
      <w:numFmt w:val="bullet"/>
      <w:lvlText w:val="-"/>
      <w:lvlJc w:val="left"/>
      <w:pPr>
        <w:ind w:left="472" w:hanging="125"/>
      </w:pPr>
      <w:rPr>
        <w:rFonts w:ascii="Calibri" w:eastAsia="Calibri" w:hAnsi="Calibri" w:cs="Calibri" w:hint="default"/>
        <w:b w:val="0"/>
        <w:bCs w:val="0"/>
        <w:i w:val="0"/>
        <w:iCs w:val="0"/>
        <w:spacing w:val="0"/>
        <w:w w:val="100"/>
        <w:sz w:val="24"/>
        <w:szCs w:val="24"/>
        <w:lang w:val="en-US" w:eastAsia="en-US" w:bidi="ar-SA"/>
      </w:rPr>
    </w:lvl>
    <w:lvl w:ilvl="2">
      <w:numFmt w:val="bullet"/>
      <w:lvlText w:val="•"/>
      <w:lvlJc w:val="left"/>
      <w:pPr>
        <w:ind w:left="1434" w:hanging="125"/>
      </w:pPr>
      <w:rPr>
        <w:rFonts w:hint="default"/>
        <w:lang w:val="en-US" w:eastAsia="en-US" w:bidi="ar-SA"/>
      </w:rPr>
    </w:lvl>
    <w:lvl w:ilvl="3">
      <w:numFmt w:val="bullet"/>
      <w:lvlText w:val="•"/>
      <w:lvlJc w:val="left"/>
      <w:pPr>
        <w:ind w:left="2388" w:hanging="125"/>
      </w:pPr>
      <w:rPr>
        <w:rFonts w:hint="default"/>
        <w:lang w:val="en-US" w:eastAsia="en-US" w:bidi="ar-SA"/>
      </w:rPr>
    </w:lvl>
    <w:lvl w:ilvl="4">
      <w:numFmt w:val="bullet"/>
      <w:lvlText w:val="•"/>
      <w:lvlJc w:val="left"/>
      <w:pPr>
        <w:ind w:left="3343" w:hanging="125"/>
      </w:pPr>
      <w:rPr>
        <w:rFonts w:hint="default"/>
        <w:lang w:val="en-US" w:eastAsia="en-US" w:bidi="ar-SA"/>
      </w:rPr>
    </w:lvl>
    <w:lvl w:ilvl="5">
      <w:numFmt w:val="bullet"/>
      <w:lvlText w:val="•"/>
      <w:lvlJc w:val="left"/>
      <w:pPr>
        <w:ind w:left="4297" w:hanging="125"/>
      </w:pPr>
      <w:rPr>
        <w:rFonts w:hint="default"/>
        <w:lang w:val="en-US" w:eastAsia="en-US" w:bidi="ar-SA"/>
      </w:rPr>
    </w:lvl>
    <w:lvl w:ilvl="6">
      <w:numFmt w:val="bullet"/>
      <w:lvlText w:val="•"/>
      <w:lvlJc w:val="left"/>
      <w:pPr>
        <w:ind w:left="5252" w:hanging="125"/>
      </w:pPr>
      <w:rPr>
        <w:rFonts w:hint="default"/>
        <w:lang w:val="en-US" w:eastAsia="en-US" w:bidi="ar-SA"/>
      </w:rPr>
    </w:lvl>
    <w:lvl w:ilvl="7">
      <w:numFmt w:val="bullet"/>
      <w:lvlText w:val="•"/>
      <w:lvlJc w:val="left"/>
      <w:pPr>
        <w:ind w:left="6206" w:hanging="125"/>
      </w:pPr>
      <w:rPr>
        <w:rFonts w:hint="default"/>
        <w:lang w:val="en-US" w:eastAsia="en-US" w:bidi="ar-SA"/>
      </w:rPr>
    </w:lvl>
    <w:lvl w:ilvl="8">
      <w:numFmt w:val="bullet"/>
      <w:lvlText w:val="•"/>
      <w:lvlJc w:val="left"/>
      <w:pPr>
        <w:ind w:left="7161" w:hanging="125"/>
      </w:pPr>
      <w:rPr>
        <w:rFonts w:hint="default"/>
        <w:lang w:val="en-US" w:eastAsia="en-US" w:bidi="ar-SA"/>
      </w:rPr>
    </w:lvl>
  </w:abstractNum>
  <w:abstractNum w:abstractNumId="49" w15:restartNumberingAfterBreak="0">
    <w:nsid w:val="726260A9"/>
    <w:multiLevelType w:val="multilevel"/>
    <w:tmpl w:val="FEA8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2F7792"/>
    <w:multiLevelType w:val="hybridMultilevel"/>
    <w:tmpl w:val="F9EA4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9CD7A89"/>
    <w:multiLevelType w:val="hybridMultilevel"/>
    <w:tmpl w:val="7E1099FC"/>
    <w:lvl w:ilvl="0" w:tplc="40090001">
      <w:start w:val="1"/>
      <w:numFmt w:val="bullet"/>
      <w:lvlText w:val=""/>
      <w:lvlJc w:val="left"/>
      <w:pPr>
        <w:ind w:left="961" w:hanging="360"/>
      </w:pPr>
      <w:rPr>
        <w:rFonts w:ascii="Symbol" w:hAnsi="Symbol" w:hint="default"/>
      </w:rPr>
    </w:lvl>
    <w:lvl w:ilvl="1" w:tplc="40090003" w:tentative="1">
      <w:start w:val="1"/>
      <w:numFmt w:val="bullet"/>
      <w:lvlText w:val="o"/>
      <w:lvlJc w:val="left"/>
      <w:pPr>
        <w:ind w:left="1681" w:hanging="360"/>
      </w:pPr>
      <w:rPr>
        <w:rFonts w:ascii="Courier New" w:hAnsi="Courier New" w:cs="Courier New" w:hint="default"/>
      </w:rPr>
    </w:lvl>
    <w:lvl w:ilvl="2" w:tplc="40090005" w:tentative="1">
      <w:start w:val="1"/>
      <w:numFmt w:val="bullet"/>
      <w:lvlText w:val=""/>
      <w:lvlJc w:val="left"/>
      <w:pPr>
        <w:ind w:left="2401" w:hanging="360"/>
      </w:pPr>
      <w:rPr>
        <w:rFonts w:ascii="Wingdings" w:hAnsi="Wingdings" w:hint="default"/>
      </w:rPr>
    </w:lvl>
    <w:lvl w:ilvl="3" w:tplc="40090001" w:tentative="1">
      <w:start w:val="1"/>
      <w:numFmt w:val="bullet"/>
      <w:lvlText w:val=""/>
      <w:lvlJc w:val="left"/>
      <w:pPr>
        <w:ind w:left="3121" w:hanging="360"/>
      </w:pPr>
      <w:rPr>
        <w:rFonts w:ascii="Symbol" w:hAnsi="Symbol" w:hint="default"/>
      </w:rPr>
    </w:lvl>
    <w:lvl w:ilvl="4" w:tplc="40090003" w:tentative="1">
      <w:start w:val="1"/>
      <w:numFmt w:val="bullet"/>
      <w:lvlText w:val="o"/>
      <w:lvlJc w:val="left"/>
      <w:pPr>
        <w:ind w:left="3841" w:hanging="360"/>
      </w:pPr>
      <w:rPr>
        <w:rFonts w:ascii="Courier New" w:hAnsi="Courier New" w:cs="Courier New" w:hint="default"/>
      </w:rPr>
    </w:lvl>
    <w:lvl w:ilvl="5" w:tplc="40090005" w:tentative="1">
      <w:start w:val="1"/>
      <w:numFmt w:val="bullet"/>
      <w:lvlText w:val=""/>
      <w:lvlJc w:val="left"/>
      <w:pPr>
        <w:ind w:left="4561" w:hanging="360"/>
      </w:pPr>
      <w:rPr>
        <w:rFonts w:ascii="Wingdings" w:hAnsi="Wingdings" w:hint="default"/>
      </w:rPr>
    </w:lvl>
    <w:lvl w:ilvl="6" w:tplc="40090001" w:tentative="1">
      <w:start w:val="1"/>
      <w:numFmt w:val="bullet"/>
      <w:lvlText w:val=""/>
      <w:lvlJc w:val="left"/>
      <w:pPr>
        <w:ind w:left="5281" w:hanging="360"/>
      </w:pPr>
      <w:rPr>
        <w:rFonts w:ascii="Symbol" w:hAnsi="Symbol" w:hint="default"/>
      </w:rPr>
    </w:lvl>
    <w:lvl w:ilvl="7" w:tplc="40090003" w:tentative="1">
      <w:start w:val="1"/>
      <w:numFmt w:val="bullet"/>
      <w:lvlText w:val="o"/>
      <w:lvlJc w:val="left"/>
      <w:pPr>
        <w:ind w:left="6001" w:hanging="360"/>
      </w:pPr>
      <w:rPr>
        <w:rFonts w:ascii="Courier New" w:hAnsi="Courier New" w:cs="Courier New" w:hint="default"/>
      </w:rPr>
    </w:lvl>
    <w:lvl w:ilvl="8" w:tplc="40090005" w:tentative="1">
      <w:start w:val="1"/>
      <w:numFmt w:val="bullet"/>
      <w:lvlText w:val=""/>
      <w:lvlJc w:val="left"/>
      <w:pPr>
        <w:ind w:left="6721" w:hanging="360"/>
      </w:pPr>
      <w:rPr>
        <w:rFonts w:ascii="Wingdings" w:hAnsi="Wingdings" w:hint="default"/>
      </w:rPr>
    </w:lvl>
  </w:abstractNum>
  <w:abstractNum w:abstractNumId="52" w15:restartNumberingAfterBreak="0">
    <w:nsid w:val="7E043F9D"/>
    <w:multiLevelType w:val="multilevel"/>
    <w:tmpl w:val="45CC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682037">
    <w:abstractNumId w:val="4"/>
  </w:num>
  <w:num w:numId="2" w16cid:durableId="235747092">
    <w:abstractNumId w:val="3"/>
  </w:num>
  <w:num w:numId="3" w16cid:durableId="900410137">
    <w:abstractNumId w:val="42"/>
  </w:num>
  <w:num w:numId="4" w16cid:durableId="1565096048">
    <w:abstractNumId w:val="2"/>
  </w:num>
  <w:num w:numId="5" w16cid:durableId="335963882">
    <w:abstractNumId w:val="1"/>
  </w:num>
  <w:num w:numId="6" w16cid:durableId="319042055">
    <w:abstractNumId w:val="7"/>
  </w:num>
  <w:num w:numId="7" w16cid:durableId="631591671">
    <w:abstractNumId w:val="21"/>
  </w:num>
  <w:num w:numId="8" w16cid:durableId="1829638514">
    <w:abstractNumId w:val="48"/>
  </w:num>
  <w:num w:numId="9" w16cid:durableId="47608718">
    <w:abstractNumId w:val="6"/>
  </w:num>
  <w:num w:numId="10" w16cid:durableId="1912151148">
    <w:abstractNumId w:val="0"/>
  </w:num>
  <w:num w:numId="11" w16cid:durableId="1197767355">
    <w:abstractNumId w:val="45"/>
  </w:num>
  <w:num w:numId="12" w16cid:durableId="1963488061">
    <w:abstractNumId w:val="49"/>
  </w:num>
  <w:num w:numId="13" w16cid:durableId="926041472">
    <w:abstractNumId w:val="32"/>
  </w:num>
  <w:num w:numId="14" w16cid:durableId="1672565502">
    <w:abstractNumId w:val="52"/>
  </w:num>
  <w:num w:numId="15" w16cid:durableId="1176849253">
    <w:abstractNumId w:val="23"/>
  </w:num>
  <w:num w:numId="16" w16cid:durableId="1505048656">
    <w:abstractNumId w:val="22"/>
  </w:num>
  <w:num w:numId="17" w16cid:durableId="251134759">
    <w:abstractNumId w:val="9"/>
  </w:num>
  <w:num w:numId="18" w16cid:durableId="1972516440">
    <w:abstractNumId w:val="47"/>
  </w:num>
  <w:num w:numId="19" w16cid:durableId="291986431">
    <w:abstractNumId w:val="26"/>
  </w:num>
  <w:num w:numId="20" w16cid:durableId="164635757">
    <w:abstractNumId w:val="14"/>
  </w:num>
  <w:num w:numId="21" w16cid:durableId="1674187006">
    <w:abstractNumId w:val="16"/>
  </w:num>
  <w:num w:numId="22" w16cid:durableId="1756395234">
    <w:abstractNumId w:val="20"/>
  </w:num>
  <w:num w:numId="23" w16cid:durableId="1310327987">
    <w:abstractNumId w:val="5"/>
  </w:num>
  <w:num w:numId="24" w16cid:durableId="649599801">
    <w:abstractNumId w:val="17"/>
  </w:num>
  <w:num w:numId="25" w16cid:durableId="1302004295">
    <w:abstractNumId w:val="33"/>
  </w:num>
  <w:num w:numId="26" w16cid:durableId="110905163">
    <w:abstractNumId w:val="43"/>
  </w:num>
  <w:num w:numId="27" w16cid:durableId="1785878879">
    <w:abstractNumId w:val="39"/>
  </w:num>
  <w:num w:numId="28" w16cid:durableId="2099132523">
    <w:abstractNumId w:val="18"/>
  </w:num>
  <w:num w:numId="29" w16cid:durableId="123357664">
    <w:abstractNumId w:val="41"/>
  </w:num>
  <w:num w:numId="30" w16cid:durableId="1400980542">
    <w:abstractNumId w:val="37"/>
  </w:num>
  <w:num w:numId="31" w16cid:durableId="1488981883">
    <w:abstractNumId w:val="10"/>
  </w:num>
  <w:num w:numId="32" w16cid:durableId="1681274893">
    <w:abstractNumId w:val="51"/>
  </w:num>
  <w:num w:numId="33" w16cid:durableId="83765514">
    <w:abstractNumId w:val="24"/>
  </w:num>
  <w:num w:numId="34" w16cid:durableId="216823653">
    <w:abstractNumId w:val="25"/>
  </w:num>
  <w:num w:numId="35" w16cid:durableId="611476942">
    <w:abstractNumId w:val="40"/>
  </w:num>
  <w:num w:numId="36" w16cid:durableId="1500804094">
    <w:abstractNumId w:val="15"/>
  </w:num>
  <w:num w:numId="37" w16cid:durableId="309097331">
    <w:abstractNumId w:val="30"/>
  </w:num>
  <w:num w:numId="38" w16cid:durableId="481888731">
    <w:abstractNumId w:val="34"/>
  </w:num>
  <w:num w:numId="39" w16cid:durableId="331952569">
    <w:abstractNumId w:val="35"/>
  </w:num>
  <w:num w:numId="40" w16cid:durableId="1735275374">
    <w:abstractNumId w:val="28"/>
  </w:num>
  <w:num w:numId="41" w16cid:durableId="1784224374">
    <w:abstractNumId w:val="36"/>
  </w:num>
  <w:num w:numId="42" w16cid:durableId="43602975">
    <w:abstractNumId w:val="44"/>
  </w:num>
  <w:num w:numId="43" w16cid:durableId="2096899849">
    <w:abstractNumId w:val="27"/>
  </w:num>
  <w:num w:numId="44" w16cid:durableId="567112140">
    <w:abstractNumId w:val="46"/>
  </w:num>
  <w:num w:numId="45" w16cid:durableId="150756000">
    <w:abstractNumId w:val="11"/>
  </w:num>
  <w:num w:numId="46" w16cid:durableId="1951858922">
    <w:abstractNumId w:val="31"/>
  </w:num>
  <w:num w:numId="47" w16cid:durableId="1582719710">
    <w:abstractNumId w:val="19"/>
  </w:num>
  <w:num w:numId="48" w16cid:durableId="609775206">
    <w:abstractNumId w:val="13"/>
  </w:num>
  <w:num w:numId="49" w16cid:durableId="2055080208">
    <w:abstractNumId w:val="38"/>
  </w:num>
  <w:num w:numId="50" w16cid:durableId="631374257">
    <w:abstractNumId w:val="12"/>
  </w:num>
  <w:num w:numId="51" w16cid:durableId="1888099985">
    <w:abstractNumId w:val="29"/>
  </w:num>
  <w:num w:numId="52" w16cid:durableId="1217205715">
    <w:abstractNumId w:val="8"/>
  </w:num>
  <w:num w:numId="53" w16cid:durableId="184073005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665"/>
    <w:rsid w:val="00000D32"/>
    <w:rsid w:val="00012006"/>
    <w:rsid w:val="00030C42"/>
    <w:rsid w:val="0004666B"/>
    <w:rsid w:val="0005325F"/>
    <w:rsid w:val="0007084A"/>
    <w:rsid w:val="000928B3"/>
    <w:rsid w:val="000A10BE"/>
    <w:rsid w:val="000E3398"/>
    <w:rsid w:val="001D0EBE"/>
    <w:rsid w:val="00205879"/>
    <w:rsid w:val="002412C4"/>
    <w:rsid w:val="002721CE"/>
    <w:rsid w:val="00287098"/>
    <w:rsid w:val="0036547C"/>
    <w:rsid w:val="003A3E18"/>
    <w:rsid w:val="003B45D2"/>
    <w:rsid w:val="003D3D39"/>
    <w:rsid w:val="003E379A"/>
    <w:rsid w:val="00405622"/>
    <w:rsid w:val="00421ED3"/>
    <w:rsid w:val="00447F66"/>
    <w:rsid w:val="004A75F3"/>
    <w:rsid w:val="004D3463"/>
    <w:rsid w:val="004F3C56"/>
    <w:rsid w:val="00517BDB"/>
    <w:rsid w:val="005421B4"/>
    <w:rsid w:val="005B01A2"/>
    <w:rsid w:val="005E2E4D"/>
    <w:rsid w:val="005E4223"/>
    <w:rsid w:val="005F04C4"/>
    <w:rsid w:val="0069209B"/>
    <w:rsid w:val="006B70CF"/>
    <w:rsid w:val="006D5A11"/>
    <w:rsid w:val="00724A10"/>
    <w:rsid w:val="00770BF0"/>
    <w:rsid w:val="00790D94"/>
    <w:rsid w:val="007D74C6"/>
    <w:rsid w:val="007E0C7D"/>
    <w:rsid w:val="00842C53"/>
    <w:rsid w:val="00871B64"/>
    <w:rsid w:val="00874E2C"/>
    <w:rsid w:val="00890F55"/>
    <w:rsid w:val="008C1D11"/>
    <w:rsid w:val="00913D44"/>
    <w:rsid w:val="00940061"/>
    <w:rsid w:val="00965F1E"/>
    <w:rsid w:val="00971158"/>
    <w:rsid w:val="009A2422"/>
    <w:rsid w:val="009B1AED"/>
    <w:rsid w:val="009F068F"/>
    <w:rsid w:val="00A030CF"/>
    <w:rsid w:val="00A47197"/>
    <w:rsid w:val="00A530DB"/>
    <w:rsid w:val="00A85607"/>
    <w:rsid w:val="00AF117C"/>
    <w:rsid w:val="00B22520"/>
    <w:rsid w:val="00B30E87"/>
    <w:rsid w:val="00B617E2"/>
    <w:rsid w:val="00C50665"/>
    <w:rsid w:val="00C6134D"/>
    <w:rsid w:val="00C666CB"/>
    <w:rsid w:val="00C818E7"/>
    <w:rsid w:val="00C928DC"/>
    <w:rsid w:val="00CB0BB3"/>
    <w:rsid w:val="00CB5E4E"/>
    <w:rsid w:val="00CC5F77"/>
    <w:rsid w:val="00CD7653"/>
    <w:rsid w:val="00D23890"/>
    <w:rsid w:val="00D307A0"/>
    <w:rsid w:val="00D34926"/>
    <w:rsid w:val="00D55F05"/>
    <w:rsid w:val="00D568E1"/>
    <w:rsid w:val="00D87874"/>
    <w:rsid w:val="00DA792B"/>
    <w:rsid w:val="00DD2851"/>
    <w:rsid w:val="00E770D4"/>
    <w:rsid w:val="00E843C7"/>
    <w:rsid w:val="00EC61F1"/>
    <w:rsid w:val="00EE6B5A"/>
    <w:rsid w:val="00F019D9"/>
    <w:rsid w:val="00F0263E"/>
    <w:rsid w:val="00F02B6B"/>
    <w:rsid w:val="00F25DF9"/>
    <w:rsid w:val="00F6323B"/>
    <w:rsid w:val="00FD7EA5"/>
    <w:rsid w:val="00FF215A"/>
    <w:rsid w:val="00FF4DD0"/>
    <w:rsid w:val="05C00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3BE34"/>
  <w15:docId w15:val="{B83E93B1-3AB2-4468-958E-31C6C99B7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59"/>
      <w:ind w:left="-1" w:right="281"/>
      <w:jc w:val="center"/>
      <w:outlineLvl w:val="0"/>
    </w:pPr>
    <w:rPr>
      <w:b/>
      <w:bCs/>
      <w:sz w:val="44"/>
      <w:szCs w:val="44"/>
    </w:rPr>
  </w:style>
  <w:style w:type="paragraph" w:styleId="Heading2">
    <w:name w:val="heading 2"/>
    <w:basedOn w:val="Normal"/>
    <w:uiPriority w:val="1"/>
    <w:qFormat/>
    <w:pPr>
      <w:ind w:left="241"/>
      <w:outlineLvl w:val="1"/>
    </w:pPr>
    <w:rPr>
      <w:b/>
      <w:bCs/>
      <w:sz w:val="32"/>
      <w:szCs w:val="32"/>
    </w:rPr>
  </w:style>
  <w:style w:type="paragraph" w:styleId="Heading3">
    <w:name w:val="heading 3"/>
    <w:basedOn w:val="Normal"/>
    <w:uiPriority w:val="1"/>
    <w:qFormat/>
    <w:pPr>
      <w:ind w:left="523" w:hanging="282"/>
      <w:outlineLvl w:val="2"/>
    </w:pPr>
    <w:rPr>
      <w:b/>
      <w:bCs/>
      <w:sz w:val="28"/>
      <w:szCs w:val="28"/>
    </w:rPr>
  </w:style>
  <w:style w:type="paragraph" w:styleId="Heading4">
    <w:name w:val="heading 4"/>
    <w:basedOn w:val="Normal"/>
    <w:uiPriority w:val="1"/>
    <w:qFormat/>
    <w:pPr>
      <w:spacing w:before="201" w:line="296" w:lineRule="exact"/>
      <w:ind w:left="503" w:hanging="262"/>
      <w:outlineLvl w:val="3"/>
    </w:pPr>
    <w:rPr>
      <w:b/>
      <w:bCs/>
      <w:sz w:val="26"/>
      <w:szCs w:val="26"/>
    </w:rPr>
  </w:style>
  <w:style w:type="paragraph" w:styleId="Heading5">
    <w:name w:val="heading 5"/>
    <w:basedOn w:val="Normal"/>
    <w:uiPriority w:val="1"/>
    <w:qFormat/>
    <w:pPr>
      <w:spacing w:before="1"/>
      <w:ind w:left="486" w:hanging="24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65" w:hanging="124"/>
    </w:pPr>
    <w:rPr>
      <w:rFonts w:ascii="Calibri" w:eastAsia="Calibri" w:hAnsi="Calibri" w:cs="Calibri"/>
    </w:rPr>
  </w:style>
  <w:style w:type="paragraph" w:customStyle="1" w:styleId="TableParagraph">
    <w:name w:val="Table Paragraph"/>
    <w:basedOn w:val="Normal"/>
    <w:uiPriority w:val="1"/>
    <w:qFormat/>
    <w:pPr>
      <w:ind w:left="110"/>
    </w:pPr>
  </w:style>
  <w:style w:type="paragraph" w:styleId="Header">
    <w:name w:val="header"/>
    <w:basedOn w:val="Normal"/>
    <w:link w:val="HeaderChar"/>
    <w:rsid w:val="006D5A11"/>
    <w:pPr>
      <w:tabs>
        <w:tab w:val="center" w:pos="4513"/>
        <w:tab w:val="right" w:pos="9026"/>
      </w:tabs>
    </w:pPr>
  </w:style>
  <w:style w:type="character" w:customStyle="1" w:styleId="HeaderChar">
    <w:name w:val="Header Char"/>
    <w:basedOn w:val="DefaultParagraphFont"/>
    <w:link w:val="Header"/>
    <w:rsid w:val="006D5A11"/>
    <w:rPr>
      <w:rFonts w:eastAsia="Times New Roman"/>
      <w:sz w:val="22"/>
      <w:szCs w:val="22"/>
      <w:lang w:val="en-US" w:eastAsia="en-US"/>
    </w:rPr>
  </w:style>
  <w:style w:type="paragraph" w:styleId="Footer">
    <w:name w:val="footer"/>
    <w:basedOn w:val="Normal"/>
    <w:link w:val="FooterChar"/>
    <w:rsid w:val="006D5A11"/>
    <w:pPr>
      <w:tabs>
        <w:tab w:val="center" w:pos="4513"/>
        <w:tab w:val="right" w:pos="9026"/>
      </w:tabs>
    </w:pPr>
  </w:style>
  <w:style w:type="character" w:customStyle="1" w:styleId="FooterChar">
    <w:name w:val="Footer Char"/>
    <w:basedOn w:val="DefaultParagraphFont"/>
    <w:link w:val="Footer"/>
    <w:rsid w:val="006D5A11"/>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6EBD606-58AD-416F-A47B-4F7373EB36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1937</Words>
  <Characters>11046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chari</dc:creator>
  <cp:lastModifiedBy>Mizba Nausheen</cp:lastModifiedBy>
  <cp:revision>2</cp:revision>
  <dcterms:created xsi:type="dcterms:W3CDTF">2025-11-30T01:48:00Z</dcterms:created>
  <dcterms:modified xsi:type="dcterms:W3CDTF">2025-11-30T01:48:00Z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2025-07-04T00:00:00Z</vt:filetime>
  </property>
  <property fmtid="{D5CDD505-2E9C-101B-9397-08002B2CF9AE}" pid="3" name="Creator">
    <vt:lpwstr>Microsoft® Word 2016</vt:lpwstr>
  </property>
  <property fmtid="{D5CDD505-2E9C-101B-9397-08002B2CF9AE}" pid="4" name="LastSaved">
    <vt:filetime>2025-07-06T00:00:00Z</vt:filetime>
  </property>
  <property fmtid="{D5CDD505-2E9C-101B-9397-08002B2CF9AE}" pid="5" name="Producer">
    <vt:lpwstr>www.ilovepdf.com</vt:lpwstr>
  </property>
  <property fmtid="{D5CDD505-2E9C-101B-9397-08002B2CF9AE}" pid="6" name="KSOProductBuildVer">
    <vt:lpwstr>1033-12.2.0.21931</vt:lpwstr>
  </property>
  <property fmtid="{D5CDD505-2E9C-101B-9397-08002B2CF9AE}" pid="7" name="ICV">
    <vt:lpwstr>F216C46DF27F4056A12AE88835A46F4F_12</vt:lpwstr>
  </property>
</Properties>
</file>